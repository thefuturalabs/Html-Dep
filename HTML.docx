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67"/>
        <w:ind w:right="0"/>
        <w:jc w:val="left"/>
        <w:rPr>
          <w:rFonts w:hint="default" w:ascii="Times New Roman" w:hAnsi="Times New Roman" w:cs="Times New Roman"/>
          <w:b/>
          <w:i/>
          <w:sz w:val="24"/>
          <w:szCs w:val="24"/>
        </w:rPr>
      </w:pPr>
      <w:r>
        <w:rPr>
          <w:rFonts w:hint="default" w:ascii="Times New Roman" w:hAnsi="Times New Roman" w:cs="Times New Roman"/>
          <w:sz w:val="24"/>
          <w:szCs w:val="24"/>
        </w:rPr>
        <mc:AlternateContent>
          <mc:Choice Requires="wps">
            <w:drawing>
              <wp:anchor distT="0" distB="0" distL="0" distR="0" simplePos="0" relativeHeight="251662336" behindDoc="1" locked="0" layoutInCell="1" allowOverlap="1">
                <wp:simplePos x="0" y="0"/>
                <wp:positionH relativeFrom="page">
                  <wp:posOffset>814705</wp:posOffset>
                </wp:positionH>
                <wp:positionV relativeFrom="paragraph">
                  <wp:posOffset>434975</wp:posOffset>
                </wp:positionV>
                <wp:extent cx="6006465" cy="1270"/>
                <wp:effectExtent l="0" t="12700" r="13335" b="16510"/>
                <wp:wrapTopAndBottom/>
                <wp:docPr id="32" name="FreeForm 2"/>
                <wp:cNvGraphicFramePr/>
                <a:graphic xmlns:a="http://schemas.openxmlformats.org/drawingml/2006/main">
                  <a:graphicData uri="http://schemas.microsoft.com/office/word/2010/wordprocessingShape">
                    <wps:wsp>
                      <wps:cNvSpPr/>
                      <wps:spPr>
                        <a:xfrm>
                          <a:off x="0" y="0"/>
                          <a:ext cx="6006465" cy="1270"/>
                        </a:xfrm>
                        <a:custGeom>
                          <a:avLst/>
                          <a:gdLst/>
                          <a:ahLst/>
                          <a:cxnLst/>
                          <a:pathLst>
                            <a:path w="9459">
                              <a:moveTo>
                                <a:pt x="0" y="0"/>
                              </a:moveTo>
                              <a:lnTo>
                                <a:pt x="9458" y="0"/>
                              </a:lnTo>
                            </a:path>
                          </a:pathLst>
                        </a:custGeom>
                        <a:noFill/>
                        <a:ln w="25908" cap="flat" cmpd="sng">
                          <a:solidFill>
                            <a:srgbClr val="000000"/>
                          </a:solidFill>
                          <a:prstDash val="solid"/>
                          <a:headEnd type="none" w="med" len="med"/>
                          <a:tailEnd type="none" w="med" len="med"/>
                        </a:ln>
                      </wps:spPr>
                      <wps:bodyPr upright="1"/>
                    </wps:wsp>
                  </a:graphicData>
                </a:graphic>
              </wp:anchor>
            </w:drawing>
          </mc:Choice>
          <mc:Fallback>
            <w:pict>
              <v:shape id="FreeForm 2" o:spid="_x0000_s1026" o:spt="100" style="position:absolute;left:0pt;margin-left:64.15pt;margin-top:34.25pt;height:0.1pt;width:472.95pt;mso-position-horizontal-relative:page;mso-wrap-distance-bottom:0pt;mso-wrap-distance-top:0pt;z-index:-251654144;mso-width-relative:page;mso-height-relative:page;" filled="f" stroked="t" coordsize="9459,1" o:gfxdata="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O1t1tYAAAAKAQAADwAA&#10;AAAAAAABACAAAAAiAAAAZHJzL2Rvd25yZXYueG1sUEsBAhQAFAAAAAgAh07iQB9K/DMYAgAAgAQA&#10;AA4AAAAAAAAAAQAgAAAAJQEAAGRycy9lMm9Eb2MueG1sUEsFBgAAAAAGAAYAWQEAAK8FAAAAAA==&#10;" path="m0,0l9458,0e">
                <v:fill on="f" focussize="0,0"/>
                <v:stroke weight="2.04pt" color="#000000" joinstyle="round"/>
                <v:imagedata o:title=""/>
                <o:lock v:ext="edit" aspectratio="f"/>
                <w10:wrap type="topAndBottom"/>
              </v:shape>
            </w:pict>
          </mc:Fallback>
        </mc:AlternateContent>
      </w:r>
      <w:r>
        <w:rPr>
          <w:rFonts w:hint="default" w:ascii="Times New Roman" w:hAnsi="Times New Roman" w:cs="Times New Roman"/>
          <w:b/>
          <w:i/>
          <w:w w:val="105"/>
          <w:sz w:val="24"/>
          <w:szCs w:val="24"/>
        </w:rPr>
        <w:t>Introduction to HTML</w:t>
      </w:r>
    </w:p>
    <w:p>
      <w:pPr>
        <w:pStyle w:val="2"/>
        <w:tabs>
          <w:tab w:val="left" w:pos="9828"/>
        </w:tabs>
        <w:spacing w:before="154"/>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Topics to be</w:t>
      </w:r>
      <w:r>
        <w:rPr>
          <w:rFonts w:hint="default" w:ascii="Times New Roman" w:hAnsi="Times New Roman" w:cs="Times New Roman"/>
          <w:spacing w:val="-7"/>
          <w:sz w:val="24"/>
          <w:szCs w:val="24"/>
          <w:shd w:val="clear" w:color="auto" w:fill="D8D8D8"/>
        </w:rPr>
        <w:t xml:space="preserve"> </w:t>
      </w:r>
      <w:r>
        <w:rPr>
          <w:rFonts w:hint="default" w:ascii="Times New Roman" w:hAnsi="Times New Roman" w:cs="Times New Roman"/>
          <w:sz w:val="24"/>
          <w:szCs w:val="24"/>
          <w:shd w:val="clear" w:color="auto" w:fill="D8D8D8"/>
        </w:rPr>
        <w:t>covered</w:t>
      </w:r>
      <w:r>
        <w:rPr>
          <w:rFonts w:hint="default" w:ascii="Times New Roman" w:hAnsi="Times New Roman" w:cs="Times New Roman"/>
          <w:sz w:val="24"/>
          <w:szCs w:val="24"/>
          <w:shd w:val="clear" w:color="auto" w:fill="D8D8D8"/>
        </w:rPr>
        <w:tab/>
      </w:r>
    </w:p>
    <w:p>
      <w:pPr>
        <w:pStyle w:val="8"/>
        <w:numPr>
          <w:ilvl w:val="0"/>
          <w:numId w:val="1"/>
        </w:numPr>
        <w:tabs>
          <w:tab w:val="left" w:pos="979"/>
          <w:tab w:val="left" w:pos="980"/>
        </w:tabs>
        <w:spacing w:before="251" w:after="0" w:line="240" w:lineRule="auto"/>
        <w:ind w:left="98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Types of</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website</w:t>
      </w:r>
    </w:p>
    <w:p>
      <w:pPr>
        <w:pStyle w:val="8"/>
        <w:numPr>
          <w:ilvl w:val="0"/>
          <w:numId w:val="1"/>
        </w:numPr>
        <w:tabs>
          <w:tab w:val="left" w:pos="979"/>
          <w:tab w:val="left" w:pos="980"/>
        </w:tabs>
        <w:spacing w:before="1" w:after="0" w:line="294" w:lineRule="exact"/>
        <w:ind w:left="98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Front End and Back End</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Concepts</w:t>
      </w:r>
    </w:p>
    <w:p>
      <w:pPr>
        <w:pStyle w:val="8"/>
        <w:numPr>
          <w:ilvl w:val="0"/>
          <w:numId w:val="1"/>
        </w:numPr>
        <w:tabs>
          <w:tab w:val="left" w:pos="979"/>
          <w:tab w:val="left" w:pos="980"/>
        </w:tabs>
        <w:spacing w:before="0" w:after="0" w:line="294" w:lineRule="exact"/>
        <w:ind w:left="98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HTML</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Introduction</w:t>
      </w:r>
    </w:p>
    <w:p>
      <w:pPr>
        <w:pStyle w:val="6"/>
        <w:spacing w:before="7"/>
        <w:rPr>
          <w:rFonts w:hint="default" w:ascii="Times New Roman" w:hAnsi="Times New Roman" w:cs="Times New Roman"/>
          <w:sz w:val="24"/>
          <w:szCs w:val="24"/>
        </w:rPr>
      </w:pPr>
    </w:p>
    <w:p>
      <w:pPr>
        <w:pStyle w:val="2"/>
        <w:tabs>
          <w:tab w:val="left" w:pos="9828"/>
        </w:tabs>
        <w:spacing w:before="100"/>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Introduction to</w:t>
      </w:r>
      <w:r>
        <w:rPr>
          <w:rFonts w:hint="default" w:ascii="Times New Roman" w:hAnsi="Times New Roman" w:cs="Times New Roman"/>
          <w:spacing w:val="-5"/>
          <w:sz w:val="24"/>
          <w:szCs w:val="24"/>
          <w:shd w:val="clear" w:color="auto" w:fill="D8D8D8"/>
        </w:rPr>
        <w:t xml:space="preserve"> </w:t>
      </w:r>
      <w:r>
        <w:rPr>
          <w:rFonts w:hint="default" w:ascii="Times New Roman" w:hAnsi="Times New Roman" w:cs="Times New Roman"/>
          <w:sz w:val="24"/>
          <w:szCs w:val="24"/>
          <w:shd w:val="clear" w:color="auto" w:fill="D8D8D8"/>
        </w:rPr>
        <w:t>Webpage</w:t>
      </w:r>
      <w:r>
        <w:rPr>
          <w:rFonts w:hint="default" w:ascii="Times New Roman" w:hAnsi="Times New Roman" w:cs="Times New Roman"/>
          <w:sz w:val="24"/>
          <w:szCs w:val="24"/>
          <w:shd w:val="clear" w:color="auto" w:fill="D8D8D8"/>
        </w:rPr>
        <w:tab/>
      </w:r>
    </w:p>
    <w:p>
      <w:pPr>
        <w:pStyle w:val="8"/>
        <w:numPr>
          <w:ilvl w:val="0"/>
          <w:numId w:val="2"/>
        </w:numPr>
        <w:tabs>
          <w:tab w:val="left" w:pos="619"/>
          <w:tab w:val="left" w:pos="620"/>
        </w:tabs>
        <w:spacing w:before="253"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A web page is single document or page available on world wide</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web.</w:t>
      </w:r>
    </w:p>
    <w:p>
      <w:pPr>
        <w:pStyle w:val="8"/>
        <w:numPr>
          <w:ilvl w:val="0"/>
          <w:numId w:val="2"/>
        </w:numPr>
        <w:tabs>
          <w:tab w:val="left" w:pos="620"/>
        </w:tabs>
        <w:spacing w:before="220" w:after="0" w:line="261" w:lineRule="auto"/>
        <w:ind w:left="620" w:right="1127" w:hanging="360"/>
        <w:jc w:val="both"/>
        <w:rPr>
          <w:rFonts w:hint="default" w:ascii="Times New Roman" w:hAnsi="Times New Roman" w:cs="Times New Roman"/>
          <w:sz w:val="24"/>
          <w:szCs w:val="24"/>
        </w:rPr>
      </w:pPr>
      <w:r>
        <w:rPr>
          <w:rFonts w:hint="default" w:ascii="Times New Roman" w:hAnsi="Times New Roman" w:cs="Times New Roman"/>
          <w:sz w:val="24"/>
          <w:szCs w:val="24"/>
        </w:rPr>
        <w:t>The web pages are created using HTML (Hyper Text Mark-up Language) and are interpreted, displayed by web</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browsers.</w:t>
      </w:r>
    </w:p>
    <w:p>
      <w:pPr>
        <w:pStyle w:val="8"/>
        <w:numPr>
          <w:ilvl w:val="0"/>
          <w:numId w:val="2"/>
        </w:numPr>
        <w:tabs>
          <w:tab w:val="left" w:pos="620"/>
        </w:tabs>
        <w:spacing w:before="216" w:after="0" w:line="268" w:lineRule="auto"/>
        <w:ind w:left="620" w:right="1129"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Each web page has unique address called URL (Uniform Resource Locator) which distinguishes one page to another on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WWW.</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For example, the URL of a web page of </w:t>
      </w:r>
      <w:r>
        <w:rPr>
          <w:rFonts w:hint="default" w:ascii="Times New Roman" w:hAnsi="Times New Roman" w:cs="Times New Roman"/>
          <w:sz w:val="24"/>
          <w:szCs w:val="24"/>
          <w:lang w:val="en-US"/>
        </w:rPr>
        <w:t>Futura Labs</w:t>
      </w:r>
      <w:r>
        <w:rPr>
          <w:rFonts w:hint="default" w:ascii="Times New Roman" w:hAnsi="Times New Roman" w:cs="Times New Roman"/>
          <w:sz w:val="24"/>
          <w:szCs w:val="24"/>
        </w:rPr>
        <w:t xml:space="preserve"> like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t>
      </w:r>
    </w:p>
    <w:p>
      <w:pPr>
        <w:pStyle w:val="8"/>
        <w:numPr>
          <w:ilvl w:val="0"/>
          <w:numId w:val="0"/>
        </w:numPr>
        <w:tabs>
          <w:tab w:val="left" w:pos="620"/>
        </w:tabs>
        <w:spacing w:before="216" w:after="0" w:line="268" w:lineRule="auto"/>
        <w:ind w:left="260" w:leftChars="0" w:right="1129" w:rightChars="0"/>
        <w:jc w:val="both"/>
        <w:rPr>
          <w:rFonts w:hint="default" w:ascii="Times New Roman" w:hAnsi="Times New Roman" w:cs="Times New Roman"/>
          <w:sz w:val="24"/>
          <w:szCs w:val="24"/>
        </w:rPr>
      </w:pPr>
      <w:r>
        <w:rPr>
          <w:rFonts w:hint="default" w:ascii="Times New Roman" w:hAnsi="Times New Roman" w:cs="Times New Roman"/>
          <w:sz w:val="24"/>
          <w:szCs w:val="24"/>
        </w:rPr>
        <w:t>https://thefuturalabs.com</w:t>
      </w:r>
    </w:p>
    <w:p>
      <w:pPr>
        <w:pStyle w:val="6"/>
        <w:spacing w:before="4"/>
        <w:rPr>
          <w:rFonts w:hint="default" w:ascii="Times New Roman" w:hAnsi="Times New Roman" w:cs="Times New Roman"/>
          <w:sz w:val="24"/>
          <w:szCs w:val="24"/>
        </w:rPr>
      </w:pPr>
    </w:p>
    <w:p>
      <w:pPr>
        <w:pStyle w:val="6"/>
        <w:spacing w:before="4"/>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927850" cy="3100705"/>
            <wp:effectExtent l="0" t="0" r="6350" b="825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stretch>
                      <a:fillRect/>
                    </a:stretch>
                  </pic:blipFill>
                  <pic:spPr>
                    <a:xfrm>
                      <a:off x="0" y="0"/>
                      <a:ext cx="6927850" cy="3100705"/>
                    </a:xfrm>
                    <a:prstGeom prst="rect">
                      <a:avLst/>
                    </a:prstGeom>
                    <a:noFill/>
                    <a:ln>
                      <a:noFill/>
                    </a:ln>
                  </pic:spPr>
                </pic:pic>
              </a:graphicData>
            </a:graphic>
          </wp:inline>
        </w:drawing>
      </w:r>
    </w:p>
    <w:p>
      <w:pPr>
        <w:pStyle w:val="6"/>
        <w:spacing w:before="3"/>
        <w:rPr>
          <w:rFonts w:hint="default" w:ascii="Times New Roman" w:hAnsi="Times New Roman" w:cs="Times New Roman"/>
          <w:b w:val="0"/>
          <w:spacing w:val="-42"/>
          <w:w w:val="100"/>
          <w:sz w:val="24"/>
          <w:szCs w:val="24"/>
          <w:shd w:val="clear" w:color="auto" w:fill="D8D8D8"/>
        </w:rPr>
      </w:pPr>
    </w:p>
    <w:p>
      <w:pPr>
        <w:pStyle w:val="6"/>
        <w:spacing w:before="3"/>
        <w:rPr>
          <w:rFonts w:hint="default" w:ascii="Times New Roman" w:hAnsi="Times New Roman" w:cs="Times New Roman"/>
          <w:b w:val="0"/>
          <w:spacing w:val="-42"/>
          <w:w w:val="100"/>
          <w:sz w:val="24"/>
          <w:szCs w:val="24"/>
          <w:shd w:val="clear" w:color="auto" w:fill="D8D8D8"/>
        </w:rPr>
      </w:pPr>
    </w:p>
    <w:p>
      <w:pPr>
        <w:pStyle w:val="6"/>
        <w:spacing w:before="3"/>
        <w:rPr>
          <w:rFonts w:hint="default" w:ascii="Times New Roman" w:hAnsi="Times New Roman" w:cs="Times New Roman"/>
          <w:b w:val="0"/>
          <w:spacing w:val="-42"/>
          <w:w w:val="100"/>
          <w:sz w:val="24"/>
          <w:szCs w:val="24"/>
          <w:shd w:val="clear" w:color="auto" w:fill="D8D8D8"/>
        </w:rPr>
      </w:pPr>
    </w:p>
    <w:p>
      <w:pPr>
        <w:pStyle w:val="6"/>
        <w:spacing w:before="3"/>
        <w:rPr>
          <w:rFonts w:hint="default" w:ascii="Times New Roman" w:hAnsi="Times New Roman" w:cs="Times New Roman"/>
          <w:b w:val="0"/>
          <w:spacing w:val="-42"/>
          <w:w w:val="100"/>
          <w:sz w:val="24"/>
          <w:szCs w:val="24"/>
          <w:shd w:val="clear" w:color="auto" w:fill="D8D8D8"/>
        </w:rPr>
      </w:pPr>
    </w:p>
    <w:p>
      <w:pPr>
        <w:pStyle w:val="6"/>
        <w:spacing w:before="3"/>
        <w:rPr>
          <w:rFonts w:hint="default" w:ascii="Times New Roman" w:hAnsi="Times New Roman" w:cs="Times New Roman"/>
          <w:b w:val="0"/>
          <w:spacing w:val="-42"/>
          <w:w w:val="100"/>
          <w:sz w:val="24"/>
          <w:szCs w:val="24"/>
          <w:shd w:val="clear" w:color="auto" w:fill="D8D8D8"/>
        </w:rPr>
      </w:pPr>
    </w:p>
    <w:p>
      <w:pPr>
        <w:pStyle w:val="6"/>
        <w:spacing w:before="3"/>
        <w:rPr>
          <w:rFonts w:hint="default" w:ascii="Times New Roman" w:hAnsi="Times New Roman" w:cs="Times New Roman"/>
          <w:b w:val="0"/>
          <w:spacing w:val="-42"/>
          <w:w w:val="100"/>
          <w:sz w:val="24"/>
          <w:szCs w:val="24"/>
          <w:shd w:val="clear" w:color="auto" w:fill="D8D8D8"/>
        </w:rPr>
      </w:pPr>
    </w:p>
    <w:p>
      <w:pPr>
        <w:pStyle w:val="6"/>
        <w:spacing w:before="3"/>
        <w:rPr>
          <w:rFonts w:hint="default" w:ascii="Times New Roman" w:hAnsi="Times New Roman" w:cs="Times New Roman"/>
          <w:b w:val="0"/>
          <w:spacing w:val="-42"/>
          <w:w w:val="100"/>
          <w:sz w:val="24"/>
          <w:szCs w:val="24"/>
          <w:shd w:val="clear" w:color="auto" w:fill="D8D8D8"/>
        </w:rPr>
      </w:pPr>
    </w:p>
    <w:p>
      <w:pPr>
        <w:pStyle w:val="6"/>
        <w:spacing w:before="3"/>
        <w:rPr>
          <w:rFonts w:hint="default" w:ascii="Times New Roman" w:hAnsi="Times New Roman" w:cs="Times New Roman"/>
          <w:b w:val="0"/>
          <w:spacing w:val="-42"/>
          <w:w w:val="100"/>
          <w:sz w:val="24"/>
          <w:szCs w:val="24"/>
          <w:shd w:val="clear" w:color="auto" w:fill="D8D8D8"/>
        </w:rPr>
      </w:pPr>
    </w:p>
    <w:p>
      <w:pPr>
        <w:pStyle w:val="6"/>
        <w:spacing w:before="3"/>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Website</w:t>
      </w:r>
      <w:r>
        <w:rPr>
          <w:rFonts w:hint="default" w:ascii="Times New Roman" w:hAnsi="Times New Roman" w:cs="Times New Roman"/>
          <w:sz w:val="24"/>
          <w:szCs w:val="24"/>
          <w:shd w:val="clear" w:color="auto" w:fill="D8D8D8"/>
        </w:rPr>
        <w:tab/>
      </w:r>
    </w:p>
    <w:p>
      <w:pPr>
        <w:pStyle w:val="8"/>
        <w:numPr>
          <w:ilvl w:val="0"/>
          <w:numId w:val="2"/>
        </w:numPr>
        <w:tabs>
          <w:tab w:val="left" w:pos="619"/>
          <w:tab w:val="left" w:pos="620"/>
        </w:tabs>
        <w:spacing w:before="250"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A website is a collection of related web</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pages.</w:t>
      </w:r>
    </w:p>
    <w:p>
      <w:pPr>
        <w:pStyle w:val="8"/>
        <w:numPr>
          <w:ilvl w:val="0"/>
          <w:numId w:val="2"/>
        </w:numPr>
        <w:tabs>
          <w:tab w:val="left" w:pos="619"/>
          <w:tab w:val="left" w:pos="620"/>
        </w:tabs>
        <w:spacing w:before="223"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It may contain text and other multimedia elements like images, graphics, videos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etc.</w:t>
      </w:r>
    </w:p>
    <w:p>
      <w:pPr>
        <w:pStyle w:val="8"/>
        <w:numPr>
          <w:ilvl w:val="0"/>
          <w:numId w:val="2"/>
        </w:numPr>
        <w:tabs>
          <w:tab w:val="left" w:pos="619"/>
          <w:tab w:val="left" w:pos="620"/>
        </w:tabs>
        <w:spacing w:before="225"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The website loads with its default web page called </w:t>
      </w:r>
      <w:r>
        <w:rPr>
          <w:rFonts w:hint="default" w:ascii="Times New Roman" w:hAnsi="Times New Roman" w:cs="Times New Roman"/>
          <w:color w:val="FF0000"/>
          <w:sz w:val="24"/>
          <w:szCs w:val="24"/>
        </w:rPr>
        <w:t xml:space="preserve">Home page </w:t>
      </w:r>
      <w:r>
        <w:rPr>
          <w:rFonts w:hint="default" w:ascii="Times New Roman" w:hAnsi="Times New Roman" w:cs="Times New Roman"/>
          <w:sz w:val="24"/>
          <w:szCs w:val="24"/>
        </w:rPr>
        <w:t>of the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website.</w:t>
      </w:r>
    </w:p>
    <w:p>
      <w:pPr>
        <w:pStyle w:val="8"/>
        <w:numPr>
          <w:ilvl w:val="0"/>
          <w:numId w:val="2"/>
        </w:numPr>
        <w:tabs>
          <w:tab w:val="left" w:pos="619"/>
          <w:tab w:val="left" w:pos="620"/>
        </w:tabs>
        <w:spacing w:before="224"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The related web pages are linked together using concept of hyper linking and hyper</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text.</w:t>
      </w:r>
    </w:p>
    <w:p>
      <w:pPr>
        <w:pStyle w:val="8"/>
        <w:numPr>
          <w:ilvl w:val="0"/>
          <w:numId w:val="2"/>
        </w:numPr>
        <w:tabs>
          <w:tab w:val="left" w:pos="620"/>
        </w:tabs>
        <w:spacing w:before="220" w:after="0" w:line="261" w:lineRule="auto"/>
        <w:ind w:left="620" w:right="1126"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Fonts w:hint="default" w:ascii="Times New Roman" w:hAnsi="Times New Roman" w:cs="Times New Roman"/>
          <w:b/>
          <w:sz w:val="24"/>
          <w:szCs w:val="24"/>
        </w:rPr>
        <w:t xml:space="preserve">hyperlink </w:t>
      </w:r>
      <w:r>
        <w:rPr>
          <w:rFonts w:hint="default" w:ascii="Times New Roman" w:hAnsi="Times New Roman" w:cs="Times New Roman"/>
          <w:sz w:val="24"/>
          <w:szCs w:val="24"/>
        </w:rPr>
        <w:t>is link or reference that points to another webpage or another location of same web page.</w:t>
      </w:r>
    </w:p>
    <w:p>
      <w:pPr>
        <w:pStyle w:val="8"/>
        <w:numPr>
          <w:ilvl w:val="0"/>
          <w:numId w:val="2"/>
        </w:numPr>
        <w:tabs>
          <w:tab w:val="left" w:pos="620"/>
        </w:tabs>
        <w:spacing w:before="216" w:after="0" w:line="268" w:lineRule="auto"/>
        <w:ind w:left="620" w:right="1126"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Fonts w:hint="default" w:ascii="Times New Roman" w:hAnsi="Times New Roman" w:cs="Times New Roman"/>
          <w:b/>
          <w:sz w:val="24"/>
          <w:szCs w:val="24"/>
        </w:rPr>
        <w:t xml:space="preserve">Hypertext </w:t>
      </w:r>
      <w:r>
        <w:rPr>
          <w:rFonts w:hint="default" w:ascii="Times New Roman" w:hAnsi="Times New Roman" w:cs="Times New Roman"/>
          <w:sz w:val="24"/>
          <w:szCs w:val="24"/>
        </w:rPr>
        <w:t>is that text on webpage that contains hyperlink. When user move mouse over the hypertext, the shape of the mouse gets changed, and by clicking on hypertext,</w:t>
      </w:r>
      <w:r>
        <w:rPr>
          <w:rFonts w:hint="default" w:ascii="Times New Roman" w:hAnsi="Times New Roman" w:cs="Times New Roman"/>
          <w:spacing w:val="-20"/>
          <w:sz w:val="24"/>
          <w:szCs w:val="24"/>
        </w:rPr>
        <w:t xml:space="preserve"> </w:t>
      </w:r>
      <w:r>
        <w:rPr>
          <w:rFonts w:hint="default" w:ascii="Times New Roman" w:hAnsi="Times New Roman" w:cs="Times New Roman"/>
          <w:sz w:val="24"/>
          <w:szCs w:val="24"/>
        </w:rPr>
        <w:t>the user can move to another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location.</w:t>
      </w:r>
    </w:p>
    <w:p>
      <w:pPr>
        <w:pStyle w:val="8"/>
        <w:numPr>
          <w:ilvl w:val="0"/>
          <w:numId w:val="2"/>
        </w:numPr>
        <w:tabs>
          <w:tab w:val="left" w:pos="620"/>
        </w:tabs>
        <w:spacing w:before="207" w:after="0" w:line="259" w:lineRule="auto"/>
        <w:ind w:left="620" w:right="1116"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Actually the term hypertext has been now replaced with </w:t>
      </w:r>
      <w:r>
        <w:rPr>
          <w:rFonts w:hint="default" w:ascii="Times New Roman" w:hAnsi="Times New Roman" w:cs="Times New Roman"/>
          <w:b/>
          <w:sz w:val="24"/>
          <w:szCs w:val="24"/>
        </w:rPr>
        <w:t xml:space="preserve">hypermedia </w:t>
      </w:r>
      <w:r>
        <w:rPr>
          <w:rFonts w:hint="default" w:ascii="Times New Roman" w:hAnsi="Times New Roman" w:cs="Times New Roman"/>
          <w:sz w:val="24"/>
          <w:szCs w:val="24"/>
        </w:rPr>
        <w:t>because not only text but also images, video etc can be hyperlinked in the</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webpage.</w:t>
      </w:r>
    </w:p>
    <w:p>
      <w:pPr>
        <w:pStyle w:val="3"/>
        <w:numPr>
          <w:ilvl w:val="0"/>
          <w:numId w:val="2"/>
        </w:numPr>
        <w:tabs>
          <w:tab w:val="left" w:pos="620"/>
        </w:tabs>
        <w:spacing w:before="221" w:after="0" w:line="259" w:lineRule="auto"/>
        <w:ind w:left="620" w:right="1128" w:hanging="360"/>
        <w:jc w:val="both"/>
        <w:rPr>
          <w:rFonts w:hint="default" w:ascii="Times New Roman" w:hAnsi="Times New Roman" w:cs="Times New Roman"/>
          <w:sz w:val="24"/>
          <w:szCs w:val="24"/>
        </w:rPr>
      </w:pPr>
      <w:r>
        <w:rPr>
          <w:rFonts w:hint="default" w:ascii="Times New Roman" w:hAnsi="Times New Roman" w:cs="Times New Roman"/>
          <w:sz w:val="24"/>
          <w:szCs w:val="24"/>
        </w:rPr>
        <w:t>A website can be accessed by typing website’s name (known as domain name) in the address bar of the web browser (like Google chrome, Mozilla firefox</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etc).</w:t>
      </w:r>
    </w:p>
    <w:p>
      <w:pPr>
        <w:pStyle w:val="8"/>
        <w:numPr>
          <w:ilvl w:val="0"/>
          <w:numId w:val="2"/>
        </w:numPr>
        <w:tabs>
          <w:tab w:val="left" w:pos="620"/>
        </w:tabs>
        <w:spacing w:before="221" w:after="0" w:line="256" w:lineRule="auto"/>
        <w:ind w:left="620" w:right="1118" w:hanging="360"/>
        <w:jc w:val="both"/>
        <w:rPr>
          <w:rFonts w:hint="default" w:ascii="Times New Roman" w:hAnsi="Times New Roman" w:cs="Times New Roman"/>
          <w:sz w:val="24"/>
          <w:szCs w:val="24"/>
        </w:rPr>
      </w:pPr>
      <w:r>
        <w:rPr>
          <w:rFonts w:hint="default" w:ascii="Times New Roman" w:hAnsi="Times New Roman" w:cs="Times New Roman"/>
          <w:sz w:val="24"/>
          <w:szCs w:val="24"/>
        </w:rPr>
        <w:t>Examples of some websites are</w:t>
      </w:r>
      <w:r>
        <w:rPr>
          <w:rFonts w:hint="default" w:ascii="Times New Roman" w:hAnsi="Times New Roman" w:cs="Times New Roman"/>
          <w:color w:val="0000FF"/>
          <w:sz w:val="24"/>
          <w:szCs w:val="24"/>
          <w:u w:val="single" w:color="0000FF"/>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"http://www.nielit.gov.in/" \h </w:instrText>
      </w:r>
      <w:r>
        <w:rPr>
          <w:rFonts w:hint="default" w:ascii="Times New Roman" w:hAnsi="Times New Roman" w:cs="Times New Roman"/>
          <w:sz w:val="24"/>
          <w:szCs w:val="24"/>
        </w:rPr>
        <w:fldChar w:fldCharType="separate"/>
      </w:r>
      <w:r>
        <w:rPr>
          <w:rFonts w:hint="default" w:ascii="Times New Roman" w:hAnsi="Times New Roman" w:cs="Times New Roman"/>
          <w:color w:val="0000FF"/>
          <w:sz w:val="24"/>
          <w:szCs w:val="24"/>
          <w:u w:val="single" w:color="0000FF"/>
        </w:rPr>
        <w:t>www.</w:t>
      </w:r>
      <w:r>
        <w:rPr>
          <w:rFonts w:hint="default" w:ascii="Times New Roman" w:hAnsi="Times New Roman" w:cs="Times New Roman"/>
          <w:color w:val="0000FF"/>
          <w:sz w:val="24"/>
          <w:szCs w:val="24"/>
          <w:u w:val="single" w:color="0000FF"/>
          <w:lang w:val="en-US"/>
        </w:rPr>
        <w:t>thefuturalabs.com</w:t>
      </w:r>
      <w:r>
        <w:rPr>
          <w:rFonts w:hint="default" w:ascii="Times New Roman" w:hAnsi="Times New Roman" w:cs="Times New Roman"/>
          <w:color w:val="0000FF"/>
          <w:sz w:val="24"/>
          <w:szCs w:val="24"/>
        </w:rPr>
        <w:t xml:space="preserve"> </w:t>
      </w:r>
      <w:r>
        <w:rPr>
          <w:rFonts w:hint="default" w:ascii="Times New Roman" w:hAnsi="Times New Roman" w:cs="Times New Roman"/>
          <w:color w:val="0000FF"/>
          <w:sz w:val="24"/>
          <w:szCs w:val="24"/>
        </w:rPr>
        <w:fldChar w:fldCharType="end"/>
      </w:r>
      <w:r>
        <w:rPr>
          <w:rFonts w:hint="default" w:ascii="Times New Roman" w:hAnsi="Times New Roman" w:cs="Times New Roman"/>
          <w:sz w:val="24"/>
          <w:szCs w:val="24"/>
        </w:rPr>
        <w:t>(</w:t>
      </w:r>
      <w:r>
        <w:rPr>
          <w:rFonts w:hint="default" w:ascii="Times New Roman" w:hAnsi="Times New Roman" w:cs="Times New Roman"/>
          <w:sz w:val="24"/>
          <w:szCs w:val="24"/>
          <w:lang w:val="en-US"/>
        </w:rPr>
        <w:t>Futura Labs</w:t>
      </w:r>
      <w:r>
        <w:rPr>
          <w:rFonts w:hint="default" w:ascii="Times New Roman" w:hAnsi="Times New Roman" w:cs="Times New Roman"/>
          <w:sz w:val="24"/>
          <w:szCs w:val="24"/>
        </w:rPr>
        <w:t xml:space="preserve"> Website),</w:t>
      </w:r>
      <w:r>
        <w:rPr>
          <w:rFonts w:hint="default" w:ascii="Times New Roman" w:hAnsi="Times New Roman" w:cs="Times New Roman"/>
          <w:color w:val="0000FF"/>
          <w:sz w:val="24"/>
          <w:szCs w:val="24"/>
          <w:u w:val="single" w:color="0000FF"/>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"http://www.facebook.com/" \h </w:instrText>
      </w:r>
      <w:r>
        <w:rPr>
          <w:rFonts w:hint="default" w:ascii="Times New Roman" w:hAnsi="Times New Roman" w:cs="Times New Roman"/>
          <w:sz w:val="24"/>
          <w:szCs w:val="24"/>
        </w:rPr>
        <w:fldChar w:fldCharType="separate"/>
      </w:r>
      <w:r>
        <w:rPr>
          <w:rFonts w:hint="default" w:ascii="Times New Roman" w:hAnsi="Times New Roman" w:cs="Times New Roman"/>
          <w:color w:val="0000FF"/>
          <w:sz w:val="24"/>
          <w:szCs w:val="24"/>
          <w:u w:val="single" w:color="0000FF"/>
        </w:rPr>
        <w:t>www.facebook.com</w:t>
      </w:r>
      <w:r>
        <w:rPr>
          <w:rFonts w:hint="default" w:ascii="Times New Roman" w:hAnsi="Times New Roman" w:cs="Times New Roman"/>
          <w:color w:val="0000FF"/>
          <w:sz w:val="24"/>
          <w:szCs w:val="24"/>
          <w:u w:val="single" w:color="0000FF"/>
        </w:rPr>
        <w:fldChar w:fldCharType="end"/>
      </w:r>
      <w:r>
        <w:rPr>
          <w:rFonts w:hint="default" w:ascii="Times New Roman" w:hAnsi="Times New Roman" w:cs="Times New Roman"/>
          <w:sz w:val="24"/>
          <w:szCs w:val="24"/>
        </w:rPr>
        <w:t xml:space="preserve"> (Social networking site),</w:t>
      </w:r>
      <w:r>
        <w:rPr>
          <w:rFonts w:hint="default" w:ascii="Times New Roman" w:hAnsi="Times New Roman" w:cs="Times New Roman"/>
          <w:color w:val="0000FF"/>
          <w:sz w:val="24"/>
          <w:szCs w:val="24"/>
          <w:u w:val="single" w:color="0000FF"/>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"http://www.google.com/" \h </w:instrText>
      </w:r>
      <w:r>
        <w:rPr>
          <w:rFonts w:hint="default" w:ascii="Times New Roman" w:hAnsi="Times New Roman" w:cs="Times New Roman"/>
          <w:sz w:val="24"/>
          <w:szCs w:val="24"/>
        </w:rPr>
        <w:fldChar w:fldCharType="separate"/>
      </w:r>
      <w:r>
        <w:rPr>
          <w:rFonts w:hint="default" w:ascii="Times New Roman" w:hAnsi="Times New Roman" w:cs="Times New Roman"/>
          <w:color w:val="0000FF"/>
          <w:sz w:val="24"/>
          <w:szCs w:val="24"/>
          <w:u w:val="single" w:color="0000FF"/>
        </w:rPr>
        <w:t>www.google.com</w:t>
      </w:r>
      <w:r>
        <w:rPr>
          <w:rFonts w:hint="default" w:ascii="Times New Roman" w:hAnsi="Times New Roman" w:cs="Times New Roman"/>
          <w:color w:val="0000FF"/>
          <w:sz w:val="24"/>
          <w:szCs w:val="24"/>
        </w:rPr>
        <w:t xml:space="preserve"> </w:t>
      </w:r>
      <w:r>
        <w:rPr>
          <w:rFonts w:hint="default" w:ascii="Times New Roman" w:hAnsi="Times New Roman" w:cs="Times New Roman"/>
          <w:color w:val="0000FF"/>
          <w:sz w:val="24"/>
          <w:szCs w:val="24"/>
        </w:rPr>
        <w:fldChar w:fldCharType="end"/>
      </w:r>
      <w:r>
        <w:rPr>
          <w:rFonts w:hint="default" w:ascii="Times New Roman" w:hAnsi="Times New Roman" w:cs="Times New Roman"/>
          <w:sz w:val="24"/>
          <w:szCs w:val="24"/>
        </w:rPr>
        <w:t>(search engine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site).</w:t>
      </w:r>
    </w:p>
    <w:p>
      <w:pPr>
        <w:spacing w:after="0" w:line="256" w:lineRule="auto"/>
        <w:jc w:val="both"/>
        <w:rPr>
          <w:rFonts w:hint="default" w:ascii="Times New Roman" w:hAnsi="Times New Roman" w:cs="Times New Roman"/>
          <w:sz w:val="24"/>
          <w:szCs w:val="24"/>
        </w:rPr>
        <w:sectPr>
          <w:headerReference r:id="rId5" w:type="default"/>
          <w:footerReference r:id="rId6" w:type="default"/>
          <w:pgSz w:w="12240" w:h="15840"/>
          <w:pgMar w:top="1160" w:right="140" w:bottom="900" w:left="1180" w:header="134" w:footer="717" w:gutter="0"/>
          <w:cols w:space="720" w:num="1"/>
        </w:sectPr>
      </w:pPr>
    </w:p>
    <w:p>
      <w:pPr>
        <w:pStyle w:val="6"/>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927850" cy="3100705"/>
            <wp:effectExtent l="0" t="0" r="6350" b="825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0"/>
                    <a:stretch>
                      <a:fillRect/>
                    </a:stretch>
                  </pic:blipFill>
                  <pic:spPr>
                    <a:xfrm>
                      <a:off x="0" y="0"/>
                      <a:ext cx="6927850" cy="3100705"/>
                    </a:xfrm>
                    <a:prstGeom prst="rect">
                      <a:avLst/>
                    </a:prstGeom>
                    <a:noFill/>
                    <a:ln>
                      <a:noFill/>
                    </a:ln>
                  </pic:spPr>
                </pic:pic>
              </a:graphicData>
            </a:graphic>
          </wp:inline>
        </w:drawing>
      </w:r>
    </w:p>
    <w:p>
      <w:pPr>
        <w:pStyle w:val="6"/>
        <w:rPr>
          <w:rFonts w:hint="default" w:ascii="Times New Roman" w:hAnsi="Times New Roman" w:cs="Times New Roman"/>
          <w:sz w:val="24"/>
          <w:szCs w:val="24"/>
        </w:rPr>
      </w:pPr>
    </w:p>
    <w:p>
      <w:pPr>
        <w:pStyle w:val="6"/>
        <w:rPr>
          <w:rFonts w:hint="default" w:ascii="Times New Roman" w:hAnsi="Times New Roman" w:cs="Times New Roman"/>
          <w:sz w:val="24"/>
          <w:szCs w:val="24"/>
        </w:rPr>
      </w:pPr>
    </w:p>
    <w:p>
      <w:pPr>
        <w:pStyle w:val="2"/>
        <w:tabs>
          <w:tab w:val="left" w:pos="9828"/>
        </w:tabs>
        <w:spacing w:before="219"/>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Types of</w:t>
      </w:r>
      <w:r>
        <w:rPr>
          <w:rFonts w:hint="default" w:ascii="Times New Roman" w:hAnsi="Times New Roman" w:cs="Times New Roman"/>
          <w:spacing w:val="-4"/>
          <w:sz w:val="24"/>
          <w:szCs w:val="24"/>
          <w:shd w:val="clear" w:color="auto" w:fill="D8D8D8"/>
        </w:rPr>
        <w:t xml:space="preserve"> </w:t>
      </w:r>
      <w:r>
        <w:rPr>
          <w:rFonts w:hint="default" w:ascii="Times New Roman" w:hAnsi="Times New Roman" w:cs="Times New Roman"/>
          <w:sz w:val="24"/>
          <w:szCs w:val="24"/>
          <w:shd w:val="clear" w:color="auto" w:fill="D8D8D8"/>
        </w:rPr>
        <w:t>website</w:t>
      </w:r>
      <w:r>
        <w:rPr>
          <w:rFonts w:hint="default" w:ascii="Times New Roman" w:hAnsi="Times New Roman" w:cs="Times New Roman"/>
          <w:sz w:val="24"/>
          <w:szCs w:val="24"/>
          <w:shd w:val="clear" w:color="auto" w:fill="D8D8D8"/>
        </w:rPr>
        <w:tab/>
      </w:r>
    </w:p>
    <w:p>
      <w:pPr>
        <w:pStyle w:val="3"/>
        <w:spacing w:before="249"/>
        <w:rPr>
          <w:rFonts w:hint="default" w:ascii="Times New Roman" w:hAnsi="Times New Roman" w:cs="Times New Roman"/>
          <w:sz w:val="24"/>
          <w:szCs w:val="24"/>
        </w:rPr>
      </w:pPr>
      <w:r>
        <w:rPr>
          <w:rFonts w:hint="default" w:ascii="Times New Roman" w:hAnsi="Times New Roman" w:cs="Times New Roman"/>
          <w:sz w:val="24"/>
          <w:szCs w:val="24"/>
        </w:rPr>
        <w:t>There are two types of websites:</w:t>
      </w:r>
    </w:p>
    <w:p>
      <w:pPr>
        <w:pStyle w:val="8"/>
        <w:numPr>
          <w:ilvl w:val="1"/>
          <w:numId w:val="2"/>
        </w:numPr>
        <w:tabs>
          <w:tab w:val="left" w:pos="980"/>
        </w:tabs>
        <w:spacing w:before="142" w:after="0" w:line="240" w:lineRule="auto"/>
        <w:ind w:left="98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Static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Websites</w:t>
      </w:r>
    </w:p>
    <w:p>
      <w:pPr>
        <w:pStyle w:val="8"/>
        <w:numPr>
          <w:ilvl w:val="1"/>
          <w:numId w:val="2"/>
        </w:numPr>
        <w:tabs>
          <w:tab w:val="left" w:pos="980"/>
        </w:tabs>
        <w:spacing w:before="141" w:after="0" w:line="240" w:lineRule="auto"/>
        <w:ind w:left="98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Dynamic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Websites</w:t>
      </w:r>
    </w:p>
    <w:p>
      <w:pPr>
        <w:pStyle w:val="6"/>
        <w:spacing w:before="3"/>
        <w:rPr>
          <w:rFonts w:hint="default" w:ascii="Times New Roman" w:hAnsi="Times New Roman" w:cs="Times New Roman"/>
          <w:sz w:val="24"/>
          <w:szCs w:val="24"/>
        </w:rPr>
      </w:pPr>
    </w:p>
    <w:p>
      <w:pPr>
        <w:pStyle w:val="3"/>
        <w:jc w:val="both"/>
        <w:rPr>
          <w:rFonts w:hint="default" w:ascii="Times New Roman" w:hAnsi="Times New Roman" w:cs="Times New Roman"/>
          <w:sz w:val="24"/>
          <w:szCs w:val="24"/>
        </w:rPr>
      </w:pPr>
      <w:r>
        <w:rPr>
          <w:rFonts w:hint="default" w:ascii="Times New Roman" w:hAnsi="Times New Roman" w:cs="Times New Roman"/>
          <w:sz w:val="24"/>
          <w:szCs w:val="24"/>
        </w:rPr>
        <w:t>Static Websites:</w:t>
      </w:r>
    </w:p>
    <w:p>
      <w:pPr>
        <w:pStyle w:val="8"/>
        <w:numPr>
          <w:ilvl w:val="0"/>
          <w:numId w:val="2"/>
        </w:numPr>
        <w:tabs>
          <w:tab w:val="left" w:pos="620"/>
        </w:tabs>
        <w:spacing w:before="160" w:after="0" w:line="268" w:lineRule="auto"/>
        <w:ind w:left="620" w:right="1126" w:hanging="360"/>
        <w:jc w:val="both"/>
        <w:rPr>
          <w:rFonts w:hint="default" w:ascii="Times New Roman" w:hAnsi="Times New Roman" w:cs="Times New Roman"/>
          <w:sz w:val="24"/>
          <w:szCs w:val="24"/>
        </w:rPr>
      </w:pPr>
      <w:r>
        <w:rPr>
          <w:rFonts w:hint="default" w:ascii="Times New Roman" w:hAnsi="Times New Roman" w:cs="Times New Roman"/>
          <w:sz w:val="24"/>
          <w:szCs w:val="24"/>
        </w:rPr>
        <w:t>Static websites, as its name suggests, are those which has predefined and fixed contents and remain same every time when user accesses the website. Static websites are informative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website.</w:t>
      </w:r>
    </w:p>
    <w:p>
      <w:pPr>
        <w:pStyle w:val="8"/>
        <w:numPr>
          <w:ilvl w:val="0"/>
          <w:numId w:val="2"/>
        </w:numPr>
        <w:tabs>
          <w:tab w:val="left" w:pos="620"/>
        </w:tabs>
        <w:spacing w:before="208" w:after="0" w:line="261" w:lineRule="auto"/>
        <w:ind w:left="620" w:right="1129" w:hanging="360"/>
        <w:jc w:val="both"/>
        <w:rPr>
          <w:rFonts w:hint="default" w:ascii="Times New Roman" w:hAnsi="Times New Roman" w:cs="Times New Roman"/>
          <w:sz w:val="24"/>
          <w:szCs w:val="24"/>
        </w:rPr>
      </w:pPr>
      <w:r>
        <w:rPr>
          <w:rFonts w:hint="default" w:ascii="Times New Roman" w:hAnsi="Times New Roman" w:cs="Times New Roman"/>
          <w:sz w:val="24"/>
          <w:szCs w:val="24"/>
        </w:rPr>
        <w:t>The user can not interact with static website. Static websites do not require any information to be stored in the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database.</w:t>
      </w:r>
    </w:p>
    <w:p>
      <w:pPr>
        <w:pStyle w:val="8"/>
        <w:numPr>
          <w:ilvl w:val="0"/>
          <w:numId w:val="2"/>
        </w:numPr>
        <w:tabs>
          <w:tab w:val="left" w:pos="619"/>
          <w:tab w:val="left" w:pos="620"/>
        </w:tabs>
        <w:spacing w:before="217"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Static websites are designed using only front end tools (HTML, CSS, and</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JavaScript).</w:t>
      </w:r>
    </w:p>
    <w:p>
      <w:pPr>
        <w:pStyle w:val="8"/>
        <w:numPr>
          <w:ilvl w:val="0"/>
          <w:numId w:val="2"/>
        </w:numPr>
        <w:tabs>
          <w:tab w:val="left" w:pos="620"/>
        </w:tabs>
        <w:spacing w:before="221" w:after="0" w:line="261" w:lineRule="auto"/>
        <w:ind w:left="620" w:right="1129" w:hanging="360"/>
        <w:jc w:val="both"/>
        <w:rPr>
          <w:rFonts w:hint="default" w:ascii="Times New Roman" w:hAnsi="Times New Roman" w:cs="Times New Roman"/>
          <w:sz w:val="24"/>
          <w:szCs w:val="24"/>
        </w:rPr>
      </w:pPr>
      <w:r>
        <w:rPr>
          <w:rFonts w:hint="default" w:ascii="Times New Roman" w:hAnsi="Times New Roman" w:cs="Times New Roman"/>
          <w:sz w:val="24"/>
          <w:szCs w:val="24"/>
        </w:rPr>
        <w:t>The contents of static websites can be changed manually at server side. The user can not modify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it.</w:t>
      </w:r>
    </w:p>
    <w:p>
      <w:pPr>
        <w:spacing w:after="0" w:line="261" w:lineRule="auto"/>
        <w:jc w:val="both"/>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rPr>
          <w:rFonts w:hint="default" w:ascii="Times New Roman" w:hAnsi="Times New Roman" w:cs="Times New Roman"/>
          <w:sz w:val="24"/>
          <w:szCs w:val="24"/>
        </w:rPr>
      </w:pPr>
    </w:p>
    <w:p>
      <w:pPr>
        <w:pStyle w:val="6"/>
        <w:rPr>
          <w:rFonts w:hint="default" w:ascii="Times New Roman" w:hAnsi="Times New Roman" w:cs="Times New Roman"/>
          <w:sz w:val="24"/>
          <w:szCs w:val="24"/>
        </w:rPr>
      </w:pPr>
    </w:p>
    <w:p>
      <w:pPr>
        <w:pStyle w:val="6"/>
        <w:spacing w:before="5"/>
        <w:rPr>
          <w:rFonts w:hint="default" w:ascii="Times New Roman" w:hAnsi="Times New Roman" w:cs="Times New Roman"/>
          <w:sz w:val="24"/>
          <w:szCs w:val="24"/>
        </w:rPr>
      </w:pPr>
    </w:p>
    <w:p>
      <w:pPr>
        <w:pStyle w:val="6"/>
        <w:ind w:left="27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0265" cy="69469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1" cstate="print"/>
                    <a:stretch>
                      <a:fillRect/>
                    </a:stretch>
                  </pic:blipFill>
                  <pic:spPr>
                    <a:xfrm>
                      <a:off x="0" y="0"/>
                      <a:ext cx="5930697" cy="694944"/>
                    </a:xfrm>
                    <a:prstGeom prst="rect">
                      <a:avLst/>
                    </a:prstGeom>
                  </pic:spPr>
                </pic:pic>
              </a:graphicData>
            </a:graphic>
          </wp:inline>
        </w:drawing>
      </w:r>
    </w:p>
    <w:p>
      <w:pPr>
        <w:pStyle w:val="6"/>
        <w:spacing w:before="9"/>
        <w:rPr>
          <w:rFonts w:hint="default" w:ascii="Times New Roman" w:hAnsi="Times New Roman" w:cs="Times New Roman"/>
          <w:sz w:val="24"/>
          <w:szCs w:val="24"/>
        </w:rPr>
      </w:pPr>
    </w:p>
    <w:p>
      <w:pPr>
        <w:pStyle w:val="6"/>
        <w:spacing w:before="100"/>
        <w:ind w:left="3327"/>
        <w:rPr>
          <w:rFonts w:hint="default" w:ascii="Times New Roman" w:hAnsi="Times New Roman" w:cs="Times New Roman"/>
          <w:sz w:val="24"/>
          <w:szCs w:val="24"/>
        </w:rPr>
      </w:pPr>
      <w:r>
        <w:rPr>
          <w:rFonts w:hint="default" w:ascii="Times New Roman" w:hAnsi="Times New Roman" w:cs="Times New Roman"/>
          <w:sz w:val="24"/>
          <w:szCs w:val="24"/>
        </w:rPr>
        <w:t>Figure: Working of Static website</w:t>
      </w:r>
    </w:p>
    <w:p>
      <w:pPr>
        <w:pStyle w:val="6"/>
        <w:rPr>
          <w:rFonts w:hint="default" w:ascii="Times New Roman" w:hAnsi="Times New Roman" w:cs="Times New Roman"/>
          <w:sz w:val="24"/>
          <w:szCs w:val="24"/>
        </w:rPr>
      </w:pPr>
    </w:p>
    <w:p>
      <w:pPr>
        <w:pStyle w:val="3"/>
        <w:spacing w:before="236"/>
        <w:rPr>
          <w:rFonts w:hint="default" w:ascii="Times New Roman" w:hAnsi="Times New Roman" w:cs="Times New Roman"/>
          <w:sz w:val="24"/>
          <w:szCs w:val="24"/>
        </w:rPr>
      </w:pPr>
      <w:r>
        <w:rPr>
          <w:rFonts w:hint="default" w:ascii="Times New Roman" w:hAnsi="Times New Roman" w:cs="Times New Roman"/>
          <w:sz w:val="24"/>
          <w:szCs w:val="24"/>
        </w:rPr>
        <w:t>Dynamic Websites:</w:t>
      </w:r>
    </w:p>
    <w:p>
      <w:pPr>
        <w:pStyle w:val="8"/>
        <w:numPr>
          <w:ilvl w:val="0"/>
          <w:numId w:val="2"/>
        </w:numPr>
        <w:tabs>
          <w:tab w:val="left" w:pos="620"/>
        </w:tabs>
        <w:spacing w:before="162" w:after="0" w:line="261" w:lineRule="auto"/>
        <w:ind w:left="620" w:right="1128" w:hanging="360"/>
        <w:jc w:val="both"/>
        <w:rPr>
          <w:rFonts w:hint="default" w:ascii="Times New Roman" w:hAnsi="Times New Roman" w:cs="Times New Roman"/>
          <w:sz w:val="24"/>
          <w:szCs w:val="24"/>
        </w:rPr>
      </w:pPr>
      <w:r>
        <w:rPr>
          <w:rFonts w:hint="default" w:ascii="Times New Roman" w:hAnsi="Times New Roman" w:cs="Times New Roman"/>
          <w:sz w:val="24"/>
          <w:szCs w:val="24"/>
        </w:rPr>
        <w:t>Dynamic websites are created using front end and back end tools. Dynamic website is something whose contents changes dynamically on the basis of user</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request.</w:t>
      </w:r>
    </w:p>
    <w:p>
      <w:pPr>
        <w:pStyle w:val="8"/>
        <w:numPr>
          <w:ilvl w:val="0"/>
          <w:numId w:val="2"/>
        </w:numPr>
        <w:tabs>
          <w:tab w:val="left" w:pos="619"/>
          <w:tab w:val="left" w:pos="620"/>
        </w:tabs>
        <w:spacing w:before="218"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The examples of dynamic website include facebook, twitter</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etc.</w:t>
      </w:r>
    </w:p>
    <w:p>
      <w:pPr>
        <w:pStyle w:val="8"/>
        <w:numPr>
          <w:ilvl w:val="0"/>
          <w:numId w:val="2"/>
        </w:numPr>
        <w:tabs>
          <w:tab w:val="left" w:pos="620"/>
        </w:tabs>
        <w:spacing w:before="221" w:after="0" w:line="268" w:lineRule="auto"/>
        <w:ind w:left="620" w:right="1125" w:hanging="360"/>
        <w:jc w:val="both"/>
        <w:rPr>
          <w:rFonts w:hint="default" w:ascii="Times New Roman" w:hAnsi="Times New Roman" w:cs="Times New Roman"/>
          <w:sz w:val="24"/>
          <w:szCs w:val="24"/>
        </w:rPr>
      </w:pPr>
      <w:r>
        <w:rPr>
          <w:rFonts w:hint="default" w:ascii="Times New Roman" w:hAnsi="Times New Roman" w:cs="Times New Roman"/>
          <w:sz w:val="24"/>
          <w:szCs w:val="24"/>
        </w:rPr>
        <w:t>The contents of these website changes as per the user input. The contents of the facebook’s website like posts, comments, photos etc are stored in the database. The facebook page differs from one user to another</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user.</w:t>
      </w:r>
    </w:p>
    <w:p>
      <w:pPr>
        <w:pStyle w:val="8"/>
        <w:numPr>
          <w:ilvl w:val="0"/>
          <w:numId w:val="2"/>
        </w:numPr>
        <w:tabs>
          <w:tab w:val="left" w:pos="673"/>
        </w:tabs>
        <w:spacing w:before="207" w:after="0" w:line="268" w:lineRule="auto"/>
        <w:ind w:left="620" w:right="1130" w:hanging="360"/>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 dynamic website, when user makes request for web page, it is processed at server side and dynamically the web page is created in real time, then transferred to client side and displayed on the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browser.</w:t>
      </w:r>
    </w:p>
    <w:p>
      <w:pPr>
        <w:pStyle w:val="6"/>
        <w:spacing w:before="3"/>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982980</wp:posOffset>
            </wp:positionH>
            <wp:positionV relativeFrom="paragraph">
              <wp:posOffset>234950</wp:posOffset>
            </wp:positionV>
            <wp:extent cx="5821680" cy="302958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2" cstate="print"/>
                    <a:stretch>
                      <a:fillRect/>
                    </a:stretch>
                  </pic:blipFill>
                  <pic:spPr>
                    <a:xfrm>
                      <a:off x="0" y="0"/>
                      <a:ext cx="5821680" cy="3029712"/>
                    </a:xfrm>
                    <a:prstGeom prst="rect">
                      <a:avLst/>
                    </a:prstGeom>
                  </pic:spPr>
                </pic:pic>
              </a:graphicData>
            </a:graphic>
          </wp:anchor>
        </w:drawing>
      </w:r>
    </w:p>
    <w:p>
      <w:pPr>
        <w:pStyle w:val="6"/>
        <w:spacing w:before="11"/>
        <w:rPr>
          <w:rFonts w:hint="default" w:ascii="Times New Roman" w:hAnsi="Times New Roman" w:cs="Times New Roman"/>
          <w:sz w:val="24"/>
          <w:szCs w:val="24"/>
        </w:rPr>
      </w:pPr>
    </w:p>
    <w:p>
      <w:pPr>
        <w:pStyle w:val="6"/>
        <w:spacing w:before="100"/>
        <w:ind w:left="3161"/>
        <w:rPr>
          <w:rFonts w:hint="default" w:ascii="Times New Roman" w:hAnsi="Times New Roman" w:cs="Times New Roman"/>
          <w:sz w:val="24"/>
          <w:szCs w:val="24"/>
        </w:rPr>
        <w:sectPr>
          <w:pgSz w:w="12240" w:h="15840"/>
          <w:pgMar w:top="1160" w:right="140" w:bottom="900" w:left="1180" w:header="134" w:footer="717" w:gutter="0"/>
          <w:cols w:space="720" w:num="1"/>
        </w:sectPr>
      </w:pPr>
      <w:r>
        <w:rPr>
          <w:rFonts w:hint="default" w:ascii="Times New Roman" w:hAnsi="Times New Roman" w:cs="Times New Roman"/>
          <w:sz w:val="24"/>
          <w:szCs w:val="24"/>
        </w:rPr>
        <w:t>Figure: Working of Dynamic website</w:t>
      </w:r>
    </w:p>
    <w:p>
      <w:pPr>
        <w:pStyle w:val="6"/>
        <w:spacing w:before="8"/>
        <w:rPr>
          <w:rFonts w:hint="default" w:ascii="Times New Roman" w:hAnsi="Times New Roman" w:cs="Times New Roman"/>
          <w:sz w:val="24"/>
          <w:szCs w:val="24"/>
        </w:rPr>
      </w:pPr>
    </w:p>
    <w:p>
      <w:pPr>
        <w:pStyle w:val="2"/>
        <w:tabs>
          <w:tab w:val="left" w:pos="9828"/>
        </w:tabs>
        <w:spacing w:before="100"/>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Front</w:t>
      </w:r>
      <w:r>
        <w:rPr>
          <w:rFonts w:hint="default" w:ascii="Times New Roman" w:hAnsi="Times New Roman" w:cs="Times New Roman"/>
          <w:spacing w:val="-2"/>
          <w:sz w:val="24"/>
          <w:szCs w:val="24"/>
          <w:shd w:val="clear" w:color="auto" w:fill="D8D8D8"/>
        </w:rPr>
        <w:t xml:space="preserve"> </w:t>
      </w:r>
      <w:r>
        <w:rPr>
          <w:rFonts w:hint="default" w:ascii="Times New Roman" w:hAnsi="Times New Roman" w:cs="Times New Roman"/>
          <w:sz w:val="24"/>
          <w:szCs w:val="24"/>
          <w:shd w:val="clear" w:color="auto" w:fill="D8D8D8"/>
        </w:rPr>
        <w:t>End</w:t>
      </w:r>
      <w:r>
        <w:rPr>
          <w:rFonts w:hint="default" w:ascii="Times New Roman" w:hAnsi="Times New Roman" w:cs="Times New Roman"/>
          <w:sz w:val="24"/>
          <w:szCs w:val="24"/>
          <w:shd w:val="clear" w:color="auto" w:fill="D8D8D8"/>
        </w:rPr>
        <w:tab/>
      </w:r>
    </w:p>
    <w:p>
      <w:pPr>
        <w:pStyle w:val="8"/>
        <w:numPr>
          <w:ilvl w:val="0"/>
          <w:numId w:val="2"/>
        </w:numPr>
        <w:tabs>
          <w:tab w:val="left" w:pos="620"/>
        </w:tabs>
        <w:spacing w:before="250" w:after="0" w:line="268" w:lineRule="auto"/>
        <w:ind w:left="620" w:right="1127" w:hanging="36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Front end </w:t>
      </w:r>
      <w:r>
        <w:rPr>
          <w:rFonts w:hint="default" w:ascii="Times New Roman" w:hAnsi="Times New Roman" w:cs="Times New Roman"/>
          <w:sz w:val="24"/>
          <w:szCs w:val="24"/>
        </w:rPr>
        <w:t>refers to client side design of website. Front end is involved with what the users see and interact with the website i.e. the User Interface (UI) which includes the design, layout, navigation menu, text, images, videos, image gallery etc.</w:t>
      </w:r>
    </w:p>
    <w:p>
      <w:pPr>
        <w:pStyle w:val="8"/>
        <w:numPr>
          <w:ilvl w:val="0"/>
          <w:numId w:val="2"/>
        </w:numPr>
        <w:tabs>
          <w:tab w:val="left" w:pos="619"/>
          <w:tab w:val="left" w:pos="620"/>
        </w:tabs>
        <w:spacing w:before="210"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The languages used for front end designing and development of the website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include</w:t>
      </w:r>
    </w:p>
    <w:p>
      <w:pPr>
        <w:pStyle w:val="6"/>
        <w:spacing w:before="221"/>
        <w:ind w:left="980"/>
        <w:rPr>
          <w:rFonts w:hint="default" w:ascii="Times New Roman" w:hAnsi="Times New Roman" w:cs="Times New Roman"/>
          <w:sz w:val="24"/>
          <w:szCs w:val="24"/>
        </w:rPr>
      </w:pPr>
      <w:r>
        <w:rPr>
          <w:rFonts w:hint="default" w:ascii="Times New Roman" w:hAnsi="Times New Roman" w:cs="Times New Roman"/>
          <w:b/>
          <w:sz w:val="24"/>
          <w:szCs w:val="24"/>
        </w:rPr>
        <w:t xml:space="preserve">HTML </w:t>
      </w:r>
      <w:r>
        <w:rPr>
          <w:rFonts w:hint="default" w:ascii="Times New Roman" w:hAnsi="Times New Roman" w:cs="Times New Roman"/>
          <w:sz w:val="24"/>
          <w:szCs w:val="24"/>
        </w:rPr>
        <w:t>– It is fundamental language for creating and organizing web contents.</w:t>
      </w:r>
    </w:p>
    <w:p>
      <w:pPr>
        <w:pStyle w:val="6"/>
        <w:spacing w:before="5"/>
        <w:rPr>
          <w:rFonts w:hint="default" w:ascii="Times New Roman" w:hAnsi="Times New Roman" w:cs="Times New Roman"/>
          <w:sz w:val="24"/>
          <w:szCs w:val="24"/>
        </w:rPr>
      </w:pPr>
    </w:p>
    <w:p>
      <w:pPr>
        <w:pStyle w:val="6"/>
        <w:ind w:left="980"/>
        <w:rPr>
          <w:rFonts w:hint="default" w:ascii="Times New Roman" w:hAnsi="Times New Roman" w:cs="Times New Roman"/>
          <w:sz w:val="24"/>
          <w:szCs w:val="24"/>
        </w:rPr>
      </w:pPr>
      <w:r>
        <w:rPr>
          <w:rFonts w:hint="default" w:ascii="Times New Roman" w:hAnsi="Times New Roman" w:cs="Times New Roman"/>
          <w:b/>
          <w:sz w:val="24"/>
          <w:szCs w:val="24"/>
        </w:rPr>
        <w:t xml:space="preserve">CSS </w:t>
      </w:r>
      <w:r>
        <w:rPr>
          <w:rFonts w:hint="default" w:ascii="Times New Roman" w:hAnsi="Times New Roman" w:cs="Times New Roman"/>
          <w:sz w:val="24"/>
          <w:szCs w:val="24"/>
        </w:rPr>
        <w:t>– It defines the style and layout of the website contents.</w:t>
      </w:r>
    </w:p>
    <w:p>
      <w:pPr>
        <w:pStyle w:val="6"/>
        <w:spacing w:before="240" w:line="278" w:lineRule="auto"/>
        <w:ind w:left="980" w:right="521"/>
        <w:rPr>
          <w:rFonts w:hint="default" w:ascii="Times New Roman" w:hAnsi="Times New Roman" w:cs="Times New Roman"/>
          <w:sz w:val="24"/>
          <w:szCs w:val="24"/>
        </w:rPr>
      </w:pPr>
      <w:r>
        <w:rPr>
          <w:rFonts w:hint="default" w:ascii="Times New Roman" w:hAnsi="Times New Roman" w:cs="Times New Roman"/>
          <w:b/>
          <w:sz w:val="24"/>
          <w:szCs w:val="24"/>
        </w:rPr>
        <w:t xml:space="preserve">JavaScript </w:t>
      </w:r>
      <w:r>
        <w:rPr>
          <w:rFonts w:hint="default" w:ascii="Times New Roman" w:hAnsi="Times New Roman" w:cs="Times New Roman"/>
          <w:sz w:val="24"/>
          <w:szCs w:val="24"/>
        </w:rPr>
        <w:t>– It is used for more interactive elements, handling events and to set the behavior of the webpage.</w:t>
      </w:r>
    </w:p>
    <w:p>
      <w:pPr>
        <w:pStyle w:val="8"/>
        <w:numPr>
          <w:ilvl w:val="0"/>
          <w:numId w:val="2"/>
        </w:numPr>
        <w:tabs>
          <w:tab w:val="left" w:pos="619"/>
          <w:tab w:val="left" w:pos="620"/>
        </w:tabs>
        <w:spacing w:before="197"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Apart from above, here are some most popular front end framework and</w:t>
      </w:r>
      <w:r>
        <w:rPr>
          <w:rFonts w:hint="default" w:ascii="Times New Roman" w:hAnsi="Times New Roman" w:cs="Times New Roman"/>
          <w:spacing w:val="-20"/>
          <w:sz w:val="24"/>
          <w:szCs w:val="24"/>
        </w:rPr>
        <w:t xml:space="preserve"> </w:t>
      </w:r>
      <w:r>
        <w:rPr>
          <w:rFonts w:hint="default" w:ascii="Times New Roman" w:hAnsi="Times New Roman" w:cs="Times New Roman"/>
          <w:sz w:val="24"/>
          <w:szCs w:val="24"/>
        </w:rPr>
        <w:t>libraries:</w:t>
      </w:r>
    </w:p>
    <w:p>
      <w:pPr>
        <w:pStyle w:val="6"/>
        <w:spacing w:before="221" w:line="278" w:lineRule="auto"/>
        <w:ind w:left="980" w:right="521"/>
        <w:rPr>
          <w:rFonts w:hint="default" w:ascii="Times New Roman" w:hAnsi="Times New Roman" w:cs="Times New Roman"/>
          <w:sz w:val="24"/>
          <w:szCs w:val="24"/>
        </w:rPr>
      </w:pPr>
      <w:r>
        <w:rPr>
          <w:rFonts w:hint="default" w:ascii="Times New Roman" w:hAnsi="Times New Roman" w:cs="Times New Roman"/>
          <w:b/>
          <w:sz w:val="24"/>
          <w:szCs w:val="24"/>
        </w:rPr>
        <w:t xml:space="preserve">W3.CSS </w:t>
      </w:r>
      <w:r>
        <w:rPr>
          <w:rFonts w:hint="default" w:ascii="Times New Roman" w:hAnsi="Times New Roman" w:cs="Times New Roman"/>
          <w:sz w:val="24"/>
          <w:szCs w:val="24"/>
        </w:rPr>
        <w:t>(CSS Framework) - It is used for creating responsive website. It contains standard CSS only.</w:t>
      </w:r>
    </w:p>
    <w:p>
      <w:pPr>
        <w:pStyle w:val="6"/>
        <w:spacing w:before="194" w:line="276" w:lineRule="auto"/>
        <w:ind w:left="980" w:right="409"/>
        <w:rPr>
          <w:rFonts w:hint="default" w:ascii="Times New Roman" w:hAnsi="Times New Roman" w:cs="Times New Roman"/>
          <w:sz w:val="24"/>
          <w:szCs w:val="24"/>
        </w:rPr>
      </w:pPr>
      <w:r>
        <w:rPr>
          <w:rFonts w:hint="default" w:ascii="Times New Roman" w:hAnsi="Times New Roman" w:cs="Times New Roman"/>
          <w:b/>
          <w:sz w:val="24"/>
          <w:szCs w:val="24"/>
        </w:rPr>
        <w:t xml:space="preserve">Bootstrap </w:t>
      </w:r>
      <w:r>
        <w:rPr>
          <w:rFonts w:hint="default" w:ascii="Times New Roman" w:hAnsi="Times New Roman" w:cs="Times New Roman"/>
          <w:sz w:val="24"/>
          <w:szCs w:val="24"/>
        </w:rPr>
        <w:t>(CSS and JavaScript Framework) - It is also used for creating responsive website. It contains CSS and JavaScript.</w:t>
      </w:r>
    </w:p>
    <w:p>
      <w:pPr>
        <w:pStyle w:val="6"/>
        <w:rPr>
          <w:rFonts w:hint="default" w:ascii="Times New Roman" w:hAnsi="Times New Roman" w:cs="Times New Roman"/>
          <w:sz w:val="24"/>
          <w:szCs w:val="24"/>
        </w:rPr>
      </w:pPr>
    </w:p>
    <w:p>
      <w:pPr>
        <w:pStyle w:val="2"/>
        <w:tabs>
          <w:tab w:val="left" w:pos="9828"/>
        </w:tabs>
        <w:spacing w:before="101"/>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Back End</w:t>
      </w:r>
      <w:r>
        <w:rPr>
          <w:rFonts w:hint="default" w:ascii="Times New Roman" w:hAnsi="Times New Roman" w:cs="Times New Roman"/>
          <w:sz w:val="24"/>
          <w:szCs w:val="24"/>
          <w:shd w:val="clear" w:color="auto" w:fill="D8D8D8"/>
        </w:rPr>
        <w:tab/>
      </w:r>
    </w:p>
    <w:p>
      <w:pPr>
        <w:pStyle w:val="8"/>
        <w:numPr>
          <w:ilvl w:val="0"/>
          <w:numId w:val="2"/>
        </w:numPr>
        <w:tabs>
          <w:tab w:val="left" w:pos="619"/>
          <w:tab w:val="left" w:pos="620"/>
        </w:tabs>
        <w:spacing w:before="252"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Back end refers design and development of website at server</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side.</w:t>
      </w:r>
    </w:p>
    <w:p>
      <w:pPr>
        <w:pStyle w:val="8"/>
        <w:numPr>
          <w:ilvl w:val="0"/>
          <w:numId w:val="2"/>
        </w:numPr>
        <w:tabs>
          <w:tab w:val="left" w:pos="619"/>
          <w:tab w:val="left" w:pos="620"/>
        </w:tabs>
        <w:spacing w:before="221" w:after="0" w:line="261" w:lineRule="auto"/>
        <w:ind w:left="620" w:right="1129" w:hanging="360"/>
        <w:jc w:val="left"/>
        <w:rPr>
          <w:rFonts w:hint="default" w:ascii="Times New Roman" w:hAnsi="Times New Roman" w:cs="Times New Roman"/>
          <w:sz w:val="24"/>
          <w:szCs w:val="24"/>
        </w:rPr>
      </w:pPr>
      <w:r>
        <w:rPr>
          <w:rFonts w:hint="default" w:ascii="Times New Roman" w:hAnsi="Times New Roman" w:cs="Times New Roman"/>
          <w:sz w:val="24"/>
          <w:szCs w:val="24"/>
        </w:rPr>
        <w:t>It is involved with what the user cannot see in the browser like database and server information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etc.</w:t>
      </w:r>
    </w:p>
    <w:p>
      <w:pPr>
        <w:pStyle w:val="8"/>
        <w:numPr>
          <w:ilvl w:val="0"/>
          <w:numId w:val="2"/>
        </w:numPr>
        <w:tabs>
          <w:tab w:val="left" w:pos="619"/>
          <w:tab w:val="left" w:pos="620"/>
        </w:tabs>
        <w:spacing w:before="215" w:after="0" w:line="261" w:lineRule="auto"/>
        <w:ind w:left="620" w:right="1130" w:hanging="360"/>
        <w:jc w:val="left"/>
        <w:rPr>
          <w:rFonts w:hint="default" w:ascii="Times New Roman" w:hAnsi="Times New Roman" w:cs="Times New Roman"/>
          <w:sz w:val="24"/>
          <w:szCs w:val="24"/>
        </w:rPr>
      </w:pPr>
      <w:r>
        <w:rPr>
          <w:rFonts w:hint="default" w:ascii="Times New Roman" w:hAnsi="Times New Roman" w:cs="Times New Roman"/>
          <w:sz w:val="24"/>
          <w:szCs w:val="24"/>
        </w:rPr>
        <w:t>It concerns with security aspects, data storage and manipulation, content management, user authentication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etc.</w:t>
      </w:r>
    </w:p>
    <w:p>
      <w:pPr>
        <w:pStyle w:val="8"/>
        <w:numPr>
          <w:ilvl w:val="0"/>
          <w:numId w:val="2"/>
        </w:numPr>
        <w:tabs>
          <w:tab w:val="left" w:pos="619"/>
          <w:tab w:val="left" w:pos="620"/>
        </w:tabs>
        <w:spacing w:before="215" w:after="0" w:line="261" w:lineRule="auto"/>
        <w:ind w:left="980" w:right="3216" w:hanging="720"/>
        <w:jc w:val="left"/>
        <w:rPr>
          <w:rFonts w:hint="default" w:ascii="Times New Roman" w:hAnsi="Times New Roman" w:cs="Times New Roman"/>
          <w:sz w:val="24"/>
          <w:szCs w:val="24"/>
        </w:rPr>
      </w:pPr>
      <w:r>
        <w:rPr>
          <w:rFonts w:hint="default" w:ascii="Times New Roman" w:hAnsi="Times New Roman" w:cs="Times New Roman"/>
          <w:sz w:val="24"/>
          <w:szCs w:val="24"/>
        </w:rPr>
        <w:t>The languages used for back end development of the website</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include: Python, PHP, Java, Ruby</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etc.</w:t>
      </w:r>
    </w:p>
    <w:p>
      <w:pPr>
        <w:pStyle w:val="8"/>
        <w:numPr>
          <w:ilvl w:val="0"/>
          <w:numId w:val="2"/>
        </w:numPr>
        <w:tabs>
          <w:tab w:val="left" w:pos="619"/>
          <w:tab w:val="left" w:pos="620"/>
        </w:tabs>
        <w:spacing w:before="215"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Popular framework for back end: Node.js, Django,</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etc</w:t>
      </w:r>
    </w:p>
    <w:p>
      <w:pPr>
        <w:spacing w:after="0" w:line="240" w:lineRule="auto"/>
        <w:jc w:val="left"/>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spacing w:before="6"/>
        <w:rPr>
          <w:rFonts w:hint="default" w:ascii="Times New Roman" w:hAnsi="Times New Roman" w:cs="Times New Roman"/>
          <w:sz w:val="24"/>
          <w:szCs w:val="24"/>
        </w:rPr>
      </w:pPr>
    </w:p>
    <w:p>
      <w:pPr>
        <w:pStyle w:val="2"/>
        <w:tabs>
          <w:tab w:val="left" w:pos="9828"/>
        </w:tabs>
        <w:spacing w:before="101"/>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HTML</w:t>
      </w:r>
      <w:r>
        <w:rPr>
          <w:rFonts w:hint="default" w:ascii="Times New Roman" w:hAnsi="Times New Roman" w:cs="Times New Roman"/>
          <w:spacing w:val="-7"/>
          <w:sz w:val="24"/>
          <w:szCs w:val="24"/>
          <w:shd w:val="clear" w:color="auto" w:fill="D8D8D8"/>
        </w:rPr>
        <w:t xml:space="preserve"> </w:t>
      </w:r>
      <w:r>
        <w:rPr>
          <w:rFonts w:hint="default" w:ascii="Times New Roman" w:hAnsi="Times New Roman" w:cs="Times New Roman"/>
          <w:sz w:val="24"/>
          <w:szCs w:val="24"/>
          <w:shd w:val="clear" w:color="auto" w:fill="D8D8D8"/>
        </w:rPr>
        <w:t>Introduction</w:t>
      </w:r>
      <w:r>
        <w:rPr>
          <w:rFonts w:hint="default" w:ascii="Times New Roman" w:hAnsi="Times New Roman" w:cs="Times New Roman"/>
          <w:sz w:val="24"/>
          <w:szCs w:val="24"/>
          <w:shd w:val="clear" w:color="auto" w:fill="D8D8D8"/>
        </w:rPr>
        <w:tab/>
      </w:r>
    </w:p>
    <w:p>
      <w:pPr>
        <w:pStyle w:val="8"/>
        <w:numPr>
          <w:ilvl w:val="0"/>
          <w:numId w:val="2"/>
        </w:numPr>
        <w:tabs>
          <w:tab w:val="left" w:pos="619"/>
          <w:tab w:val="left" w:pos="620"/>
        </w:tabs>
        <w:spacing w:before="249"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HTML stands for Hyper Text Markup</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Language.</w:t>
      </w:r>
    </w:p>
    <w:p>
      <w:pPr>
        <w:pStyle w:val="8"/>
        <w:numPr>
          <w:ilvl w:val="0"/>
          <w:numId w:val="2"/>
        </w:numPr>
        <w:tabs>
          <w:tab w:val="left" w:pos="619"/>
          <w:tab w:val="left" w:pos="620"/>
        </w:tabs>
        <w:spacing w:before="226"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It is standard and fundamental markup language for creating web pages and</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websites.</w:t>
      </w:r>
    </w:p>
    <w:p>
      <w:pPr>
        <w:pStyle w:val="8"/>
        <w:numPr>
          <w:ilvl w:val="0"/>
          <w:numId w:val="2"/>
        </w:numPr>
        <w:tabs>
          <w:tab w:val="left" w:pos="619"/>
          <w:tab w:val="left" w:pos="620"/>
        </w:tabs>
        <w:spacing w:before="223"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It specifies the structure of the web</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page.</w:t>
      </w:r>
    </w:p>
    <w:p>
      <w:pPr>
        <w:pStyle w:val="8"/>
        <w:numPr>
          <w:ilvl w:val="0"/>
          <w:numId w:val="2"/>
        </w:numPr>
        <w:tabs>
          <w:tab w:val="left" w:pos="619"/>
          <w:tab w:val="left" w:pos="620"/>
        </w:tabs>
        <w:spacing w:before="223"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The building blocks of HTML are the elements of the</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HTML.</w:t>
      </w:r>
    </w:p>
    <w:p>
      <w:pPr>
        <w:pStyle w:val="8"/>
        <w:numPr>
          <w:ilvl w:val="0"/>
          <w:numId w:val="2"/>
        </w:numPr>
        <w:tabs>
          <w:tab w:val="left" w:pos="619"/>
          <w:tab w:val="left" w:pos="620"/>
        </w:tabs>
        <w:spacing w:before="223"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HTML elements are represented by tags and their</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attributes.</w:t>
      </w:r>
    </w:p>
    <w:p>
      <w:pPr>
        <w:pStyle w:val="8"/>
        <w:numPr>
          <w:ilvl w:val="0"/>
          <w:numId w:val="2"/>
        </w:numPr>
        <w:tabs>
          <w:tab w:val="left" w:pos="619"/>
          <w:tab w:val="left" w:pos="620"/>
        </w:tabs>
        <w:spacing w:before="221" w:after="0" w:line="261" w:lineRule="auto"/>
        <w:ind w:left="620" w:right="1130" w:hanging="360"/>
        <w:jc w:val="left"/>
        <w:rPr>
          <w:rFonts w:hint="default" w:ascii="Times New Roman" w:hAnsi="Times New Roman" w:cs="Times New Roman"/>
          <w:sz w:val="24"/>
          <w:szCs w:val="24"/>
        </w:rPr>
      </w:pPr>
      <w:r>
        <w:rPr>
          <w:rFonts w:hint="default" w:ascii="Times New Roman" w:hAnsi="Times New Roman" w:cs="Times New Roman"/>
          <w:sz w:val="24"/>
          <w:szCs w:val="24"/>
        </w:rPr>
        <w:t>Web browsers do not display the HTML tags, but use them to render the contents of the web</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page.</w:t>
      </w:r>
    </w:p>
    <w:p>
      <w:pPr>
        <w:pStyle w:val="8"/>
        <w:numPr>
          <w:ilvl w:val="0"/>
          <w:numId w:val="2"/>
        </w:numPr>
        <w:tabs>
          <w:tab w:val="left" w:pos="619"/>
          <w:tab w:val="left" w:pos="620"/>
        </w:tabs>
        <w:spacing w:before="215" w:after="0" w:line="261" w:lineRule="auto"/>
        <w:ind w:left="620" w:right="1126" w:hanging="360"/>
        <w:jc w:val="left"/>
        <w:rPr>
          <w:rFonts w:hint="default" w:ascii="Times New Roman" w:hAnsi="Times New Roman" w:cs="Times New Roman"/>
          <w:sz w:val="24"/>
          <w:szCs w:val="24"/>
        </w:rPr>
      </w:pPr>
      <w:r>
        <w:rPr>
          <w:rFonts w:hint="default" w:ascii="Times New Roman" w:hAnsi="Times New Roman" w:cs="Times New Roman"/>
          <w:sz w:val="24"/>
          <w:szCs w:val="24"/>
        </w:rPr>
        <w:t>Web browsers receive HTML documents from web server or from local storage and render the document into web pages.</w:t>
      </w:r>
    </w:p>
    <w:p>
      <w:pPr>
        <w:pStyle w:val="3"/>
        <w:spacing w:before="218"/>
        <w:rPr>
          <w:rFonts w:hint="default" w:ascii="Times New Roman" w:hAnsi="Times New Roman" w:cs="Times New Roman"/>
          <w:sz w:val="24"/>
          <w:szCs w:val="24"/>
        </w:rPr>
      </w:pPr>
      <w:r>
        <w:rPr>
          <w:rFonts w:hint="default" w:ascii="Times New Roman" w:hAnsi="Times New Roman" w:cs="Times New Roman"/>
          <w:sz w:val="24"/>
          <w:szCs w:val="24"/>
        </w:rPr>
        <w:t>History &amp; Version of HTML</w:t>
      </w:r>
    </w:p>
    <w:p>
      <w:pPr>
        <w:pStyle w:val="6"/>
        <w:spacing w:before="242" w:after="3" w:line="446" w:lineRule="auto"/>
        <w:ind w:left="260" w:right="1717"/>
        <w:rPr>
          <w:rFonts w:hint="default" w:ascii="Times New Roman" w:hAnsi="Times New Roman" w:cs="Times New Roman"/>
          <w:sz w:val="24"/>
          <w:szCs w:val="24"/>
        </w:rPr>
      </w:pPr>
      <w:r>
        <w:rPr>
          <w:rFonts w:hint="default" w:ascii="Times New Roman" w:hAnsi="Times New Roman" w:cs="Times New Roman"/>
          <w:sz w:val="24"/>
          <w:szCs w:val="24"/>
        </w:rPr>
        <w:t xml:space="preserve">In 1991, </w:t>
      </w:r>
      <w:r>
        <w:rPr>
          <w:rFonts w:hint="default" w:ascii="Times New Roman" w:hAnsi="Times New Roman" w:cs="Times New Roman"/>
          <w:color w:val="FF0000"/>
          <w:sz w:val="24"/>
          <w:szCs w:val="24"/>
        </w:rPr>
        <w:t xml:space="preserve">Tim Berners Lee </w:t>
      </w:r>
      <w:r>
        <w:rPr>
          <w:rFonts w:hint="default" w:ascii="Times New Roman" w:hAnsi="Times New Roman" w:cs="Times New Roman"/>
          <w:sz w:val="24"/>
          <w:szCs w:val="24"/>
        </w:rPr>
        <w:t>invented HTML and wrote browser and server software There are many versions of HTML till now:</w:t>
      </w:r>
    </w:p>
    <w:tbl>
      <w:tblPr>
        <w:tblStyle w:val="5"/>
        <w:tblW w:w="0" w:type="auto"/>
        <w:tblInd w:w="9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244"/>
        <w:gridCol w:w="2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2244" w:type="dxa"/>
          </w:tcPr>
          <w:p>
            <w:pPr>
              <w:pStyle w:val="9"/>
              <w:spacing w:line="281" w:lineRule="exact"/>
              <w:ind w:left="51"/>
              <w:rPr>
                <w:rFonts w:hint="default" w:ascii="Times New Roman" w:hAnsi="Times New Roman" w:cs="Times New Roman"/>
                <w:b/>
                <w:sz w:val="24"/>
                <w:szCs w:val="24"/>
              </w:rPr>
            </w:pPr>
            <w:r>
              <w:rPr>
                <w:rFonts w:hint="default" w:ascii="Times New Roman" w:hAnsi="Times New Roman" w:cs="Times New Roman"/>
                <w:b/>
                <w:sz w:val="24"/>
                <w:szCs w:val="24"/>
              </w:rPr>
              <w:t>Version</w:t>
            </w:r>
          </w:p>
        </w:tc>
        <w:tc>
          <w:tcPr>
            <w:tcW w:w="2050" w:type="dxa"/>
          </w:tcPr>
          <w:p>
            <w:pPr>
              <w:pStyle w:val="9"/>
              <w:spacing w:line="281" w:lineRule="exact"/>
              <w:ind w:left="333"/>
              <w:rPr>
                <w:rFonts w:hint="default" w:ascii="Times New Roman" w:hAnsi="Times New Roman" w:cs="Times New Roman"/>
                <w:b/>
                <w:sz w:val="24"/>
                <w:szCs w:val="24"/>
              </w:rPr>
            </w:pPr>
            <w:r>
              <w:rPr>
                <w:rFonts w:hint="default" w:ascii="Times New Roman" w:hAnsi="Times New Roman" w:cs="Times New Roman"/>
                <w:b/>
                <w:sz w:val="24"/>
                <w:szCs w:val="24"/>
              </w:rPr>
              <w:t>Published Year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3" w:hRule="atLeast"/>
        </w:trPr>
        <w:tc>
          <w:tcPr>
            <w:tcW w:w="2244" w:type="dxa"/>
          </w:tcPr>
          <w:p>
            <w:pPr>
              <w:pStyle w:val="9"/>
              <w:spacing w:before="120"/>
              <w:ind w:left="50"/>
              <w:rPr>
                <w:rFonts w:hint="default" w:ascii="Times New Roman" w:hAnsi="Times New Roman" w:cs="Times New Roman"/>
                <w:sz w:val="24"/>
                <w:szCs w:val="24"/>
              </w:rPr>
            </w:pPr>
            <w:r>
              <w:rPr>
                <w:rFonts w:hint="default" w:ascii="Times New Roman" w:hAnsi="Times New Roman" w:cs="Times New Roman"/>
                <w:sz w:val="24"/>
                <w:szCs w:val="24"/>
              </w:rPr>
              <w:t>HTML</w:t>
            </w:r>
          </w:p>
        </w:tc>
        <w:tc>
          <w:tcPr>
            <w:tcW w:w="2050" w:type="dxa"/>
          </w:tcPr>
          <w:p>
            <w:pPr>
              <w:pStyle w:val="9"/>
              <w:spacing w:before="120"/>
              <w:ind w:left="123"/>
              <w:rPr>
                <w:rFonts w:hint="default" w:ascii="Times New Roman" w:hAnsi="Times New Roman" w:cs="Times New Roman"/>
                <w:sz w:val="24"/>
                <w:szCs w:val="24"/>
              </w:rPr>
            </w:pPr>
            <w:r>
              <w:rPr>
                <w:rFonts w:hint="default" w:ascii="Times New Roman" w:hAnsi="Times New Roman" w:cs="Times New Roman"/>
                <w:sz w:val="24"/>
                <w:szCs w:val="24"/>
              </w:rPr>
              <w:t>1991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3" w:hRule="atLeast"/>
        </w:trPr>
        <w:tc>
          <w:tcPr>
            <w:tcW w:w="2244" w:type="dxa"/>
          </w:tcPr>
          <w:p>
            <w:pPr>
              <w:pStyle w:val="9"/>
              <w:spacing w:before="120"/>
              <w:ind w:left="50"/>
              <w:rPr>
                <w:rFonts w:hint="default" w:ascii="Times New Roman" w:hAnsi="Times New Roman" w:cs="Times New Roman"/>
                <w:sz w:val="24"/>
                <w:szCs w:val="24"/>
              </w:rPr>
            </w:pPr>
            <w:r>
              <w:rPr>
                <w:rFonts w:hint="default" w:ascii="Times New Roman" w:hAnsi="Times New Roman" w:cs="Times New Roman"/>
                <w:sz w:val="24"/>
                <w:szCs w:val="24"/>
              </w:rPr>
              <w:t>HTML 2.0</w:t>
            </w:r>
          </w:p>
        </w:tc>
        <w:tc>
          <w:tcPr>
            <w:tcW w:w="2050" w:type="dxa"/>
          </w:tcPr>
          <w:p>
            <w:pPr>
              <w:pStyle w:val="9"/>
              <w:spacing w:before="120"/>
              <w:ind w:left="122"/>
              <w:rPr>
                <w:rFonts w:hint="default" w:ascii="Times New Roman" w:hAnsi="Times New Roman" w:cs="Times New Roman"/>
                <w:sz w:val="24"/>
                <w:szCs w:val="24"/>
              </w:rPr>
            </w:pPr>
            <w:r>
              <w:rPr>
                <w:rFonts w:hint="default" w:ascii="Times New Roman" w:hAnsi="Times New Roman" w:cs="Times New Roman"/>
                <w:sz w:val="24"/>
                <w:szCs w:val="24"/>
              </w:rPr>
              <w:t>1995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3" w:hRule="atLeast"/>
        </w:trPr>
        <w:tc>
          <w:tcPr>
            <w:tcW w:w="2244" w:type="dxa"/>
          </w:tcPr>
          <w:p>
            <w:pPr>
              <w:pStyle w:val="9"/>
              <w:spacing w:before="120"/>
              <w:ind w:left="50"/>
              <w:rPr>
                <w:rFonts w:hint="default" w:ascii="Times New Roman" w:hAnsi="Times New Roman" w:cs="Times New Roman"/>
                <w:sz w:val="24"/>
                <w:szCs w:val="24"/>
              </w:rPr>
            </w:pPr>
            <w:r>
              <w:rPr>
                <w:rFonts w:hint="default" w:ascii="Times New Roman" w:hAnsi="Times New Roman" w:cs="Times New Roman"/>
                <w:sz w:val="24"/>
                <w:szCs w:val="24"/>
              </w:rPr>
              <w:t>HTML 3.2</w:t>
            </w:r>
          </w:p>
        </w:tc>
        <w:tc>
          <w:tcPr>
            <w:tcW w:w="2050" w:type="dxa"/>
          </w:tcPr>
          <w:p>
            <w:pPr>
              <w:pStyle w:val="9"/>
              <w:spacing w:before="120"/>
              <w:ind w:left="122"/>
              <w:rPr>
                <w:rFonts w:hint="default" w:ascii="Times New Roman" w:hAnsi="Times New Roman" w:cs="Times New Roman"/>
                <w:sz w:val="24"/>
                <w:szCs w:val="24"/>
              </w:rPr>
            </w:pPr>
            <w:r>
              <w:rPr>
                <w:rFonts w:hint="default" w:ascii="Times New Roman" w:hAnsi="Times New Roman" w:cs="Times New Roman"/>
                <w:sz w:val="24"/>
                <w:szCs w:val="24"/>
              </w:rPr>
              <w:t>1997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3" w:hRule="atLeast"/>
        </w:trPr>
        <w:tc>
          <w:tcPr>
            <w:tcW w:w="2244" w:type="dxa"/>
          </w:tcPr>
          <w:p>
            <w:pPr>
              <w:pStyle w:val="9"/>
              <w:spacing w:before="120"/>
              <w:ind w:left="50"/>
              <w:rPr>
                <w:rFonts w:hint="default" w:ascii="Times New Roman" w:hAnsi="Times New Roman" w:cs="Times New Roman"/>
                <w:sz w:val="24"/>
                <w:szCs w:val="24"/>
              </w:rPr>
            </w:pPr>
            <w:r>
              <w:rPr>
                <w:rFonts w:hint="default" w:ascii="Times New Roman" w:hAnsi="Times New Roman" w:cs="Times New Roman"/>
                <w:sz w:val="24"/>
                <w:szCs w:val="24"/>
              </w:rPr>
              <w:t>HTML 4.01</w:t>
            </w:r>
          </w:p>
        </w:tc>
        <w:tc>
          <w:tcPr>
            <w:tcW w:w="2050" w:type="dxa"/>
          </w:tcPr>
          <w:p>
            <w:pPr>
              <w:pStyle w:val="9"/>
              <w:spacing w:before="120"/>
              <w:ind w:left="121"/>
              <w:rPr>
                <w:rFonts w:hint="default" w:ascii="Times New Roman" w:hAnsi="Times New Roman" w:cs="Times New Roman"/>
                <w:sz w:val="24"/>
                <w:szCs w:val="24"/>
              </w:rPr>
            </w:pPr>
            <w:r>
              <w:rPr>
                <w:rFonts w:hint="default" w:ascii="Times New Roman" w:hAnsi="Times New Roman" w:cs="Times New Roman"/>
                <w:sz w:val="24"/>
                <w:szCs w:val="24"/>
              </w:rPr>
              <w:t>1999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4" w:hRule="atLeast"/>
        </w:trPr>
        <w:tc>
          <w:tcPr>
            <w:tcW w:w="2244" w:type="dxa"/>
          </w:tcPr>
          <w:p>
            <w:pPr>
              <w:pStyle w:val="9"/>
              <w:spacing w:before="120"/>
              <w:ind w:left="50"/>
              <w:rPr>
                <w:rFonts w:hint="default" w:ascii="Times New Roman" w:hAnsi="Times New Roman" w:cs="Times New Roman"/>
                <w:sz w:val="24"/>
                <w:szCs w:val="24"/>
              </w:rPr>
            </w:pPr>
            <w:r>
              <w:rPr>
                <w:rFonts w:hint="default" w:ascii="Times New Roman" w:hAnsi="Times New Roman" w:cs="Times New Roman"/>
                <w:sz w:val="24"/>
                <w:szCs w:val="24"/>
              </w:rPr>
              <w:t>XHTML (Extensible)</w:t>
            </w:r>
          </w:p>
        </w:tc>
        <w:tc>
          <w:tcPr>
            <w:tcW w:w="2050" w:type="dxa"/>
          </w:tcPr>
          <w:p>
            <w:pPr>
              <w:pStyle w:val="9"/>
              <w:spacing w:before="120"/>
              <w:ind w:left="121"/>
              <w:rPr>
                <w:rFonts w:hint="default" w:ascii="Times New Roman" w:hAnsi="Times New Roman" w:cs="Times New Roman"/>
                <w:sz w:val="24"/>
                <w:szCs w:val="24"/>
              </w:rPr>
            </w:pPr>
            <w:r>
              <w:rPr>
                <w:rFonts w:hint="default" w:ascii="Times New Roman" w:hAnsi="Times New Roman" w:cs="Times New Roman"/>
                <w:sz w:val="24"/>
                <w:szCs w:val="24"/>
              </w:rPr>
              <w:t>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4" w:hRule="atLeast"/>
        </w:trPr>
        <w:tc>
          <w:tcPr>
            <w:tcW w:w="2244" w:type="dxa"/>
          </w:tcPr>
          <w:p>
            <w:pPr>
              <w:pStyle w:val="9"/>
              <w:spacing w:before="122"/>
              <w:ind w:left="50"/>
              <w:rPr>
                <w:rFonts w:hint="default" w:ascii="Times New Roman" w:hAnsi="Times New Roman" w:cs="Times New Roman"/>
                <w:sz w:val="24"/>
                <w:szCs w:val="24"/>
              </w:rPr>
            </w:pPr>
            <w:r>
              <w:rPr>
                <w:rFonts w:hint="default" w:ascii="Times New Roman" w:hAnsi="Times New Roman" w:cs="Times New Roman"/>
                <w:sz w:val="24"/>
                <w:szCs w:val="24"/>
              </w:rPr>
              <w:t>HTML 5</w:t>
            </w:r>
          </w:p>
        </w:tc>
        <w:tc>
          <w:tcPr>
            <w:tcW w:w="2050" w:type="dxa"/>
          </w:tcPr>
          <w:p>
            <w:pPr>
              <w:pStyle w:val="9"/>
              <w:spacing w:before="122"/>
              <w:ind w:left="122"/>
              <w:rPr>
                <w:rFonts w:hint="default" w:ascii="Times New Roman" w:hAnsi="Times New Roman" w:cs="Times New Roman"/>
                <w:sz w:val="24"/>
                <w:szCs w:val="24"/>
              </w:rPr>
            </w:pPr>
            <w:r>
              <w:rPr>
                <w:rFonts w:hint="default" w:ascii="Times New Roman" w:hAnsi="Times New Roman" w:cs="Times New Roman"/>
                <w:sz w:val="24"/>
                <w:szCs w:val="24"/>
              </w:rPr>
              <w:t>2014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3" w:hRule="atLeast"/>
        </w:trPr>
        <w:tc>
          <w:tcPr>
            <w:tcW w:w="2244" w:type="dxa"/>
          </w:tcPr>
          <w:p>
            <w:pPr>
              <w:pStyle w:val="9"/>
              <w:spacing w:before="120"/>
              <w:ind w:left="50"/>
              <w:rPr>
                <w:rFonts w:hint="default" w:ascii="Times New Roman" w:hAnsi="Times New Roman" w:cs="Times New Roman"/>
                <w:sz w:val="24"/>
                <w:szCs w:val="24"/>
              </w:rPr>
            </w:pPr>
            <w:r>
              <w:rPr>
                <w:rFonts w:hint="default" w:ascii="Times New Roman" w:hAnsi="Times New Roman" w:cs="Times New Roman"/>
                <w:sz w:val="24"/>
                <w:szCs w:val="24"/>
              </w:rPr>
              <w:t>HTML 5.1</w:t>
            </w:r>
          </w:p>
        </w:tc>
        <w:tc>
          <w:tcPr>
            <w:tcW w:w="2050" w:type="dxa"/>
          </w:tcPr>
          <w:p>
            <w:pPr>
              <w:pStyle w:val="9"/>
              <w:spacing w:before="120"/>
              <w:ind w:left="122"/>
              <w:rPr>
                <w:rFonts w:hint="default" w:ascii="Times New Roman" w:hAnsi="Times New Roman" w:cs="Times New Roman"/>
                <w:sz w:val="24"/>
                <w:szCs w:val="24"/>
              </w:rPr>
            </w:pPr>
            <w:r>
              <w:rPr>
                <w:rFonts w:hint="default" w:ascii="Times New Roman" w:hAnsi="Times New Roman" w:cs="Times New Roman"/>
                <w:sz w:val="24"/>
                <w:szCs w:val="24"/>
              </w:rPr>
              <w:t>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2244" w:type="dxa"/>
          </w:tcPr>
          <w:p>
            <w:pPr>
              <w:pStyle w:val="9"/>
              <w:spacing w:before="120" w:line="261" w:lineRule="exact"/>
              <w:ind w:left="50"/>
              <w:rPr>
                <w:rFonts w:hint="default" w:ascii="Times New Roman" w:hAnsi="Times New Roman" w:cs="Times New Roman"/>
                <w:sz w:val="24"/>
                <w:szCs w:val="24"/>
              </w:rPr>
            </w:pPr>
            <w:r>
              <w:rPr>
                <w:rFonts w:hint="default" w:ascii="Times New Roman" w:hAnsi="Times New Roman" w:cs="Times New Roman"/>
                <w:sz w:val="24"/>
                <w:szCs w:val="24"/>
              </w:rPr>
              <w:t>HTML 5.2</w:t>
            </w:r>
          </w:p>
        </w:tc>
        <w:tc>
          <w:tcPr>
            <w:tcW w:w="2050" w:type="dxa"/>
          </w:tcPr>
          <w:p>
            <w:pPr>
              <w:pStyle w:val="9"/>
              <w:spacing w:before="120" w:line="261" w:lineRule="exact"/>
              <w:ind w:left="122"/>
              <w:rPr>
                <w:rFonts w:hint="default" w:ascii="Times New Roman" w:hAnsi="Times New Roman" w:cs="Times New Roman"/>
                <w:sz w:val="24"/>
                <w:szCs w:val="24"/>
              </w:rPr>
            </w:pPr>
            <w:r>
              <w:rPr>
                <w:rFonts w:hint="default" w:ascii="Times New Roman" w:hAnsi="Times New Roman" w:cs="Times New Roman"/>
                <w:sz w:val="24"/>
                <w:szCs w:val="24"/>
              </w:rPr>
              <w:t>2017</w:t>
            </w:r>
          </w:p>
        </w:tc>
      </w:tr>
    </w:tbl>
    <w:p>
      <w:pPr>
        <w:spacing w:after="0" w:line="261" w:lineRule="exact"/>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spacing w:before="6"/>
        <w:rPr>
          <w:rFonts w:hint="default" w:ascii="Times New Roman" w:hAnsi="Times New Roman" w:cs="Times New Roman"/>
          <w:sz w:val="24"/>
          <w:szCs w:val="24"/>
        </w:rPr>
      </w:pPr>
    </w:p>
    <w:p>
      <w:pPr>
        <w:pStyle w:val="2"/>
        <w:tabs>
          <w:tab w:val="left" w:pos="9828"/>
        </w:tabs>
        <w:spacing w:before="101"/>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HTML5</w:t>
      </w:r>
      <w:r>
        <w:rPr>
          <w:rFonts w:hint="default" w:ascii="Times New Roman" w:hAnsi="Times New Roman" w:cs="Times New Roman"/>
          <w:spacing w:val="-6"/>
          <w:sz w:val="24"/>
          <w:szCs w:val="24"/>
          <w:shd w:val="clear" w:color="auto" w:fill="D8D8D8"/>
        </w:rPr>
        <w:t xml:space="preserve"> </w:t>
      </w:r>
      <w:r>
        <w:rPr>
          <w:rFonts w:hint="default" w:ascii="Times New Roman" w:hAnsi="Times New Roman" w:cs="Times New Roman"/>
          <w:sz w:val="24"/>
          <w:szCs w:val="24"/>
          <w:shd w:val="clear" w:color="auto" w:fill="D8D8D8"/>
        </w:rPr>
        <w:t>Introduction</w:t>
      </w:r>
      <w:r>
        <w:rPr>
          <w:rFonts w:hint="default" w:ascii="Times New Roman" w:hAnsi="Times New Roman" w:cs="Times New Roman"/>
          <w:sz w:val="24"/>
          <w:szCs w:val="24"/>
          <w:shd w:val="clear" w:color="auto" w:fill="D8D8D8"/>
        </w:rPr>
        <w:tab/>
      </w:r>
    </w:p>
    <w:p>
      <w:pPr>
        <w:pStyle w:val="8"/>
        <w:numPr>
          <w:ilvl w:val="0"/>
          <w:numId w:val="2"/>
        </w:numPr>
        <w:tabs>
          <w:tab w:val="left" w:pos="619"/>
          <w:tab w:val="left" w:pos="620"/>
        </w:tabs>
        <w:spacing w:before="247" w:after="0" w:line="261" w:lineRule="auto"/>
        <w:ind w:left="620" w:right="1129" w:hanging="360"/>
        <w:jc w:val="left"/>
        <w:rPr>
          <w:rFonts w:hint="default" w:ascii="Times New Roman" w:hAnsi="Times New Roman" w:cs="Times New Roman"/>
          <w:sz w:val="24"/>
          <w:szCs w:val="24"/>
        </w:rPr>
      </w:pPr>
      <w:r>
        <w:rPr>
          <w:rFonts w:hint="default" w:ascii="Times New Roman" w:hAnsi="Times New Roman" w:cs="Times New Roman"/>
          <w:sz w:val="24"/>
          <w:szCs w:val="24"/>
        </w:rPr>
        <w:t>HTML 5 is the latest version of HTML. It is maintained by W3C (World Wide Web Consortium).</w:t>
      </w:r>
    </w:p>
    <w:p>
      <w:pPr>
        <w:pStyle w:val="8"/>
        <w:numPr>
          <w:ilvl w:val="0"/>
          <w:numId w:val="2"/>
        </w:numPr>
        <w:tabs>
          <w:tab w:val="left" w:pos="619"/>
          <w:tab w:val="left" w:pos="620"/>
        </w:tabs>
        <w:spacing w:before="215" w:after="0" w:line="261" w:lineRule="auto"/>
        <w:ind w:left="620" w:right="1129" w:hanging="360"/>
        <w:jc w:val="left"/>
        <w:rPr>
          <w:rFonts w:hint="default" w:ascii="Times New Roman" w:hAnsi="Times New Roman" w:cs="Times New Roman"/>
          <w:sz w:val="24"/>
          <w:szCs w:val="24"/>
        </w:rPr>
      </w:pPr>
      <w:r>
        <w:rPr>
          <w:rFonts w:hint="default" w:ascii="Times New Roman" w:hAnsi="Times New Roman" w:cs="Times New Roman"/>
          <w:sz w:val="24"/>
          <w:szCs w:val="24"/>
        </w:rPr>
        <w:t>HTML5 has new and latest feature that makes it more powerful and dynamic while designing</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websites.</w:t>
      </w:r>
    </w:p>
    <w:p>
      <w:pPr>
        <w:pStyle w:val="8"/>
        <w:numPr>
          <w:ilvl w:val="0"/>
          <w:numId w:val="2"/>
        </w:numPr>
        <w:tabs>
          <w:tab w:val="left" w:pos="619"/>
          <w:tab w:val="left" w:pos="620"/>
        </w:tabs>
        <w:spacing w:before="215" w:after="0" w:line="261" w:lineRule="auto"/>
        <w:ind w:left="620" w:right="1130" w:hanging="360"/>
        <w:jc w:val="left"/>
        <w:rPr>
          <w:rFonts w:hint="default" w:ascii="Times New Roman" w:hAnsi="Times New Roman" w:cs="Times New Roman"/>
          <w:sz w:val="24"/>
          <w:szCs w:val="24"/>
        </w:rPr>
      </w:pPr>
      <w:r>
        <w:rPr>
          <w:rFonts w:hint="default" w:ascii="Times New Roman" w:hAnsi="Times New Roman" w:cs="Times New Roman"/>
          <w:sz w:val="24"/>
          <w:szCs w:val="24"/>
        </w:rPr>
        <w:t>New tags and attributes are introduced in HTML5, some elements are removed, some elements are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redefined.</w:t>
      </w:r>
    </w:p>
    <w:p>
      <w:pPr>
        <w:pStyle w:val="8"/>
        <w:numPr>
          <w:ilvl w:val="0"/>
          <w:numId w:val="2"/>
        </w:numPr>
        <w:tabs>
          <w:tab w:val="left" w:pos="619"/>
          <w:tab w:val="left" w:pos="620"/>
        </w:tabs>
        <w:spacing w:before="216"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Some new elements of HTML 5 are &lt;audio&gt;, &lt;video&gt;, &lt;section&gt; , &lt;header&gt;,</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&lt;footer&gt;,</w:t>
      </w:r>
    </w:p>
    <w:p>
      <w:pPr>
        <w:pStyle w:val="6"/>
        <w:spacing w:before="26"/>
        <w:ind w:left="620"/>
        <w:rPr>
          <w:rFonts w:hint="default" w:ascii="Times New Roman" w:hAnsi="Times New Roman" w:cs="Times New Roman"/>
          <w:sz w:val="24"/>
          <w:szCs w:val="24"/>
        </w:rPr>
      </w:pPr>
      <w:r>
        <w:rPr>
          <w:rFonts w:hint="default" w:ascii="Times New Roman" w:hAnsi="Times New Roman" w:cs="Times New Roman"/>
          <w:sz w:val="24"/>
          <w:szCs w:val="24"/>
        </w:rPr>
        <w:t>&lt;nav&gt;, &lt;mark&gt; etc.</w:t>
      </w:r>
    </w:p>
    <w:p>
      <w:pPr>
        <w:pStyle w:val="8"/>
        <w:numPr>
          <w:ilvl w:val="0"/>
          <w:numId w:val="2"/>
        </w:numPr>
        <w:tabs>
          <w:tab w:val="left" w:pos="619"/>
          <w:tab w:val="left" w:pos="620"/>
        </w:tabs>
        <w:spacing w:before="242"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&lt;frame&gt;, &lt;frameset&gt;, &lt;strike&gt;, &lt;font&gt;, &lt;center&gt; etc. elements are dropped in</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HTML5.</w:t>
      </w:r>
    </w:p>
    <w:p>
      <w:pPr>
        <w:pStyle w:val="8"/>
        <w:numPr>
          <w:ilvl w:val="0"/>
          <w:numId w:val="2"/>
        </w:numPr>
        <w:tabs>
          <w:tab w:val="left" w:pos="619"/>
          <w:tab w:val="left" w:pos="620"/>
        </w:tabs>
        <w:spacing w:before="225"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New form input types are introduced in HTML – date, time, email, url</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etc.</w:t>
      </w:r>
    </w:p>
    <w:p>
      <w:pPr>
        <w:pStyle w:val="8"/>
        <w:numPr>
          <w:ilvl w:val="0"/>
          <w:numId w:val="2"/>
        </w:numPr>
        <w:tabs>
          <w:tab w:val="left" w:pos="619"/>
          <w:tab w:val="left" w:pos="620"/>
        </w:tabs>
        <w:spacing w:before="224"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1312" behindDoc="0" locked="0" layoutInCell="1" allowOverlap="1">
            <wp:simplePos x="0" y="0"/>
            <wp:positionH relativeFrom="page">
              <wp:posOffset>6057265</wp:posOffset>
            </wp:positionH>
            <wp:positionV relativeFrom="paragraph">
              <wp:posOffset>62865</wp:posOffset>
            </wp:positionV>
            <wp:extent cx="691515" cy="874395"/>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3" cstate="print"/>
                    <a:stretch>
                      <a:fillRect/>
                    </a:stretch>
                  </pic:blipFill>
                  <pic:spPr>
                    <a:xfrm>
                      <a:off x="0" y="0"/>
                      <a:ext cx="691453" cy="874298"/>
                    </a:xfrm>
                    <a:prstGeom prst="rect">
                      <a:avLst/>
                    </a:prstGeom>
                  </pic:spPr>
                </pic:pic>
              </a:graphicData>
            </a:graphic>
          </wp:anchor>
        </w:drawing>
      </w:r>
      <w:r>
        <w:rPr>
          <w:rFonts w:hint="default" w:ascii="Times New Roman" w:hAnsi="Times New Roman" w:cs="Times New Roman"/>
          <w:sz w:val="24"/>
          <w:szCs w:val="24"/>
        </w:rPr>
        <w:t>W3C has presented logo of HTML5 in</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2011.</w:t>
      </w: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r>
        <w:rPr>
          <w:rFonts w:hint="default" w:ascii="Times New Roman" w:hAnsi="Times New Roman" w:cs="Times New Roman"/>
          <w:sz w:val="24"/>
          <w:szCs w:val="24"/>
        </w:rPr>
        <w:t>Logo of HTML5</w:t>
      </w: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6"/>
        <w:ind w:right="1142" w:firstLine="6360" w:firstLineChars="2650"/>
        <w:jc w:val="both"/>
        <w:rPr>
          <w:rFonts w:hint="default" w:ascii="Times New Roman" w:hAnsi="Times New Roman" w:cs="Times New Roman"/>
          <w:sz w:val="24"/>
          <w:szCs w:val="24"/>
        </w:rPr>
      </w:pPr>
    </w:p>
    <w:p>
      <w:pPr>
        <w:pStyle w:val="2"/>
        <w:tabs>
          <w:tab w:val="left" w:pos="9828"/>
        </w:tabs>
        <w:spacing w:before="161"/>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Basic Structure of</w:t>
      </w:r>
      <w:r>
        <w:rPr>
          <w:rFonts w:hint="default" w:ascii="Times New Roman" w:hAnsi="Times New Roman" w:cs="Times New Roman"/>
          <w:spacing w:val="-6"/>
          <w:sz w:val="24"/>
          <w:szCs w:val="24"/>
          <w:shd w:val="clear" w:color="auto" w:fill="D8D8D8"/>
        </w:rPr>
        <w:t xml:space="preserve"> </w:t>
      </w:r>
      <w:r>
        <w:rPr>
          <w:rFonts w:hint="default" w:ascii="Times New Roman" w:hAnsi="Times New Roman" w:cs="Times New Roman"/>
          <w:sz w:val="24"/>
          <w:szCs w:val="24"/>
          <w:shd w:val="clear" w:color="auto" w:fill="D8D8D8"/>
        </w:rPr>
        <w:t>HTML</w:t>
      </w:r>
      <w:r>
        <w:rPr>
          <w:rFonts w:hint="default" w:ascii="Times New Roman" w:hAnsi="Times New Roman" w:cs="Times New Roman"/>
          <w:sz w:val="24"/>
          <w:szCs w:val="24"/>
          <w:shd w:val="clear" w:color="auto" w:fill="D8D8D8"/>
        </w:rPr>
        <w:tab/>
      </w:r>
    </w:p>
    <w:p>
      <w:pPr>
        <w:pStyle w:val="6"/>
        <w:spacing w:before="2"/>
        <w:rPr>
          <w:rFonts w:hint="default" w:ascii="Times New Roman" w:hAnsi="Times New Roman" w:cs="Times New Roman"/>
          <w:sz w:val="24"/>
          <w:szCs w:val="24"/>
        </w:rPr>
        <w:sectPr>
          <w:pgSz w:w="12240" w:h="15840"/>
          <w:pgMar w:top="1160" w:right="140" w:bottom="900" w:left="1180" w:header="134" w:footer="717" w:gutter="0"/>
          <w:cols w:space="720" w:num="1"/>
        </w:sect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2067560</wp:posOffset>
            </wp:positionH>
            <wp:positionV relativeFrom="paragraph">
              <wp:posOffset>160020</wp:posOffset>
            </wp:positionV>
            <wp:extent cx="3710940" cy="375729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4" cstate="print"/>
                    <a:stretch>
                      <a:fillRect/>
                    </a:stretch>
                  </pic:blipFill>
                  <pic:spPr>
                    <a:xfrm>
                      <a:off x="0" y="0"/>
                      <a:ext cx="3710868" cy="3757612"/>
                    </a:xfrm>
                    <a:prstGeom prst="rect">
                      <a:avLst/>
                    </a:prstGeom>
                  </pic:spPr>
                </pic:pic>
              </a:graphicData>
            </a:graphic>
          </wp:anchor>
        </w:drawing>
      </w:r>
    </w:p>
    <w:p>
      <w:pPr>
        <w:pStyle w:val="6"/>
        <w:rPr>
          <w:rFonts w:hint="default" w:ascii="Times New Roman" w:hAnsi="Times New Roman" w:cs="Times New Roman"/>
          <w:b/>
          <w:sz w:val="24"/>
          <w:szCs w:val="24"/>
        </w:rPr>
      </w:pPr>
    </w:p>
    <w:p>
      <w:pPr>
        <w:pStyle w:val="6"/>
        <w:spacing w:before="8"/>
        <w:rPr>
          <w:rFonts w:hint="default" w:ascii="Times New Roman" w:hAnsi="Times New Roman" w:cs="Times New Roman"/>
          <w:b/>
          <w:sz w:val="24"/>
          <w:szCs w:val="24"/>
        </w:rPr>
      </w:pPr>
    </w:p>
    <w:p>
      <w:pPr>
        <w:pStyle w:val="3"/>
        <w:spacing w:before="1"/>
        <w:rPr>
          <w:rFonts w:hint="default" w:ascii="Times New Roman" w:hAnsi="Times New Roman" w:cs="Times New Roman"/>
          <w:sz w:val="24"/>
          <w:szCs w:val="24"/>
        </w:rPr>
      </w:pPr>
      <w:r>
        <w:rPr>
          <w:rFonts w:hint="default" w:ascii="Times New Roman" w:hAnsi="Times New Roman" w:cs="Times New Roman"/>
          <w:sz w:val="24"/>
          <w:szCs w:val="24"/>
        </w:rPr>
        <w:t>Explanation:</w:t>
      </w:r>
    </w:p>
    <w:p>
      <w:pPr>
        <w:pStyle w:val="8"/>
        <w:numPr>
          <w:ilvl w:val="0"/>
          <w:numId w:val="2"/>
        </w:numPr>
        <w:tabs>
          <w:tab w:val="left" w:pos="619"/>
          <w:tab w:val="left" w:pos="620"/>
        </w:tabs>
        <w:spacing w:before="117" w:after="0" w:line="261" w:lineRule="auto"/>
        <w:ind w:left="620" w:right="1132" w:hanging="360"/>
        <w:jc w:val="left"/>
        <w:rPr>
          <w:rFonts w:hint="default" w:ascii="Times New Roman" w:hAnsi="Times New Roman" w:cs="Times New Roman"/>
          <w:sz w:val="24"/>
          <w:szCs w:val="24"/>
        </w:rPr>
      </w:pPr>
      <w:r>
        <w:rPr>
          <w:rFonts w:hint="default" w:ascii="Times New Roman" w:hAnsi="Times New Roman" w:cs="Times New Roman"/>
          <w:sz w:val="24"/>
          <w:szCs w:val="24"/>
        </w:rPr>
        <w:t>The first line &lt;!DOCTYPE html&gt; defines the type of the document. It tells the web browser about the language in which the web page is</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written.</w:t>
      </w:r>
    </w:p>
    <w:p>
      <w:pPr>
        <w:pStyle w:val="8"/>
        <w:numPr>
          <w:ilvl w:val="0"/>
          <w:numId w:val="2"/>
        </w:numPr>
        <w:tabs>
          <w:tab w:val="left" w:pos="619"/>
          <w:tab w:val="left" w:pos="620"/>
        </w:tabs>
        <w:spacing w:before="217"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Next, the whole html code is enclosed within &lt;html&gt; …. &lt;/html&gt;</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tag.</w:t>
      </w:r>
    </w:p>
    <w:p>
      <w:pPr>
        <w:pStyle w:val="8"/>
        <w:numPr>
          <w:ilvl w:val="0"/>
          <w:numId w:val="2"/>
        </w:numPr>
        <w:tabs>
          <w:tab w:val="left" w:pos="619"/>
          <w:tab w:val="left" w:pos="620"/>
        </w:tabs>
        <w:spacing w:before="223"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Then, the html code is comprised of two sections i.e. Head section and Body</w:t>
      </w:r>
      <w:r>
        <w:rPr>
          <w:rFonts w:hint="default" w:ascii="Times New Roman" w:hAnsi="Times New Roman" w:cs="Times New Roman"/>
          <w:spacing w:val="-21"/>
          <w:sz w:val="24"/>
          <w:szCs w:val="24"/>
        </w:rPr>
        <w:t xml:space="preserve"> </w:t>
      </w:r>
      <w:r>
        <w:rPr>
          <w:rFonts w:hint="default" w:ascii="Times New Roman" w:hAnsi="Times New Roman" w:cs="Times New Roman"/>
          <w:sz w:val="24"/>
          <w:szCs w:val="24"/>
        </w:rPr>
        <w:t>section.</w:t>
      </w:r>
    </w:p>
    <w:p>
      <w:pPr>
        <w:pStyle w:val="8"/>
        <w:numPr>
          <w:ilvl w:val="0"/>
          <w:numId w:val="2"/>
        </w:numPr>
        <w:tabs>
          <w:tab w:val="left" w:pos="620"/>
        </w:tabs>
        <w:spacing w:before="221" w:after="0" w:line="268" w:lineRule="auto"/>
        <w:ind w:left="620" w:right="1126" w:hanging="360"/>
        <w:jc w:val="both"/>
        <w:rPr>
          <w:rFonts w:hint="default" w:ascii="Times New Roman" w:hAnsi="Times New Roman" w:cs="Times New Roman"/>
          <w:sz w:val="24"/>
          <w:szCs w:val="24"/>
        </w:rPr>
      </w:pPr>
      <w:r>
        <w:rPr>
          <w:rFonts w:hint="default" w:ascii="Times New Roman" w:hAnsi="Times New Roman" w:cs="Times New Roman"/>
          <w:sz w:val="24"/>
          <w:szCs w:val="24"/>
        </w:rPr>
        <w:t>The head section is defined within &lt;head&gt; ….. &lt;/head&gt; tag. This section contains the meta information (data about data) like document title, character set, style, script and other meta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information.</w:t>
      </w:r>
    </w:p>
    <w:p>
      <w:pPr>
        <w:pStyle w:val="8"/>
        <w:numPr>
          <w:ilvl w:val="0"/>
          <w:numId w:val="2"/>
        </w:numPr>
        <w:tabs>
          <w:tab w:val="left" w:pos="620"/>
        </w:tabs>
        <w:spacing w:before="207" w:after="0" w:line="261" w:lineRule="auto"/>
        <w:ind w:left="620" w:right="1128" w:hanging="360"/>
        <w:jc w:val="both"/>
        <w:rPr>
          <w:rFonts w:hint="default" w:ascii="Times New Roman" w:hAnsi="Times New Roman" w:cs="Times New Roman"/>
          <w:sz w:val="24"/>
          <w:szCs w:val="24"/>
        </w:rPr>
      </w:pPr>
      <w:r>
        <w:rPr>
          <w:rFonts w:hint="default" w:ascii="Times New Roman" w:hAnsi="Times New Roman" w:cs="Times New Roman"/>
          <w:sz w:val="24"/>
          <w:szCs w:val="24"/>
        </w:rPr>
        <w:t>The body section is defined within &lt;body&gt; …. &lt;/body&gt; tag. This section contains main contents/ information that is visible on the web</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page.</w:t>
      </w:r>
    </w:p>
    <w:p>
      <w:pPr>
        <w:pStyle w:val="2"/>
        <w:tabs>
          <w:tab w:val="left" w:pos="9828"/>
        </w:tabs>
        <w:spacing w:before="216"/>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Creating and running of</w:t>
      </w:r>
      <w:r>
        <w:rPr>
          <w:rFonts w:hint="default" w:ascii="Times New Roman" w:hAnsi="Times New Roman" w:cs="Times New Roman"/>
          <w:spacing w:val="-10"/>
          <w:sz w:val="24"/>
          <w:szCs w:val="24"/>
          <w:shd w:val="clear" w:color="auto" w:fill="D8D8D8"/>
        </w:rPr>
        <w:t xml:space="preserve"> </w:t>
      </w:r>
      <w:r>
        <w:rPr>
          <w:rFonts w:hint="default" w:ascii="Times New Roman" w:hAnsi="Times New Roman" w:cs="Times New Roman"/>
          <w:sz w:val="24"/>
          <w:szCs w:val="24"/>
          <w:shd w:val="clear" w:color="auto" w:fill="D8D8D8"/>
        </w:rPr>
        <w:t>HTML</w:t>
      </w:r>
      <w:r>
        <w:rPr>
          <w:rFonts w:hint="default" w:ascii="Times New Roman" w:hAnsi="Times New Roman" w:cs="Times New Roman"/>
          <w:sz w:val="24"/>
          <w:szCs w:val="24"/>
          <w:shd w:val="clear" w:color="auto" w:fill="D8D8D8"/>
        </w:rPr>
        <w:tab/>
      </w:r>
    </w:p>
    <w:p>
      <w:pPr>
        <w:pStyle w:val="8"/>
        <w:numPr>
          <w:ilvl w:val="0"/>
          <w:numId w:val="2"/>
        </w:numPr>
        <w:tabs>
          <w:tab w:val="left" w:pos="619"/>
          <w:tab w:val="left" w:pos="620"/>
        </w:tabs>
        <w:spacing w:before="250"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Step 1: </w:t>
      </w:r>
      <w:r>
        <w:rPr>
          <w:rFonts w:hint="default" w:ascii="Times New Roman" w:hAnsi="Times New Roman" w:cs="Times New Roman"/>
          <w:sz w:val="24"/>
          <w:szCs w:val="24"/>
        </w:rPr>
        <w:t>Open any text/code editor like notepad/ notepad++ or sublime</w:t>
      </w:r>
      <w:r>
        <w:rPr>
          <w:rFonts w:hint="default" w:ascii="Times New Roman" w:hAnsi="Times New Roman" w:cs="Times New Roman"/>
          <w:sz w:val="24"/>
          <w:szCs w:val="24"/>
          <w:lang w:val="en-US"/>
        </w:rPr>
        <w:t xml:space="preserve"> or IDE like VS code</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etc.</w:t>
      </w:r>
    </w:p>
    <w:p>
      <w:pPr>
        <w:pStyle w:val="8"/>
        <w:numPr>
          <w:ilvl w:val="0"/>
          <w:numId w:val="2"/>
        </w:numPr>
        <w:tabs>
          <w:tab w:val="left" w:pos="619"/>
          <w:tab w:val="left" w:pos="620"/>
        </w:tabs>
        <w:spacing w:before="225"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Step 2: </w:t>
      </w:r>
      <w:r>
        <w:rPr>
          <w:rFonts w:hint="default" w:ascii="Times New Roman" w:hAnsi="Times New Roman" w:cs="Times New Roman"/>
          <w:sz w:val="24"/>
          <w:szCs w:val="24"/>
        </w:rPr>
        <w:t>Write the HTML</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code.</w:t>
      </w:r>
    </w:p>
    <w:p>
      <w:pPr>
        <w:pStyle w:val="8"/>
        <w:numPr>
          <w:ilvl w:val="0"/>
          <w:numId w:val="2"/>
        </w:numPr>
        <w:tabs>
          <w:tab w:val="left" w:pos="620"/>
        </w:tabs>
        <w:spacing w:before="221" w:after="0" w:line="261" w:lineRule="auto"/>
        <w:ind w:left="620" w:right="1125" w:hanging="36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Step 3: </w:t>
      </w:r>
      <w:r>
        <w:rPr>
          <w:rFonts w:hint="default" w:ascii="Times New Roman" w:hAnsi="Times New Roman" w:cs="Times New Roman"/>
          <w:sz w:val="24"/>
          <w:szCs w:val="24"/>
        </w:rPr>
        <w:t>Save the document by giving the desired primary name of the document with extension .html or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.htm</w:t>
      </w:r>
    </w:p>
    <w:p>
      <w:pPr>
        <w:pStyle w:val="8"/>
        <w:numPr>
          <w:ilvl w:val="0"/>
          <w:numId w:val="2"/>
        </w:numPr>
        <w:tabs>
          <w:tab w:val="left" w:pos="620"/>
        </w:tabs>
        <w:spacing w:before="215" w:after="0" w:line="261" w:lineRule="auto"/>
        <w:ind w:left="620" w:right="1128" w:hanging="36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Step 4: </w:t>
      </w:r>
      <w:r>
        <w:rPr>
          <w:rFonts w:hint="default" w:ascii="Times New Roman" w:hAnsi="Times New Roman" w:cs="Times New Roman"/>
          <w:sz w:val="24"/>
          <w:szCs w:val="24"/>
        </w:rPr>
        <w:t>Open the document with using any of the web browser installed on the system like Chrome, Firefox, Internet Explorer etc. to see the output of the html</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code.</w:t>
      </w:r>
    </w:p>
    <w:p>
      <w:pPr>
        <w:pStyle w:val="6"/>
        <w:spacing w:before="1"/>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915670</wp:posOffset>
            </wp:positionH>
            <wp:positionV relativeFrom="paragraph">
              <wp:posOffset>136525</wp:posOffset>
            </wp:positionV>
            <wp:extent cx="6077585" cy="163004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5" cstate="print"/>
                    <a:stretch>
                      <a:fillRect/>
                    </a:stretch>
                  </pic:blipFill>
                  <pic:spPr>
                    <a:xfrm>
                      <a:off x="0" y="0"/>
                      <a:ext cx="6077294" cy="1629822"/>
                    </a:xfrm>
                    <a:prstGeom prst="rect">
                      <a:avLst/>
                    </a:prstGeom>
                  </pic:spPr>
                </pic:pic>
              </a:graphicData>
            </a:graphic>
          </wp:anchor>
        </w:drawing>
      </w:r>
    </w:p>
    <w:p>
      <w:pPr>
        <w:pStyle w:val="6"/>
        <w:spacing w:before="8"/>
        <w:rPr>
          <w:rFonts w:hint="default" w:ascii="Times New Roman" w:hAnsi="Times New Roman" w:cs="Times New Roman"/>
          <w:sz w:val="24"/>
          <w:szCs w:val="24"/>
        </w:rPr>
      </w:pPr>
    </w:p>
    <w:p>
      <w:pPr>
        <w:pStyle w:val="2"/>
        <w:tabs>
          <w:tab w:val="left" w:pos="9828"/>
        </w:tabs>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HTML</w:t>
      </w:r>
      <w:r>
        <w:rPr>
          <w:rFonts w:hint="default" w:ascii="Times New Roman" w:hAnsi="Times New Roman" w:cs="Times New Roman"/>
          <w:spacing w:val="-6"/>
          <w:sz w:val="24"/>
          <w:szCs w:val="24"/>
          <w:shd w:val="clear" w:color="auto" w:fill="D8D8D8"/>
        </w:rPr>
        <w:t xml:space="preserve"> </w:t>
      </w:r>
      <w:r>
        <w:rPr>
          <w:rFonts w:hint="default" w:ascii="Times New Roman" w:hAnsi="Times New Roman" w:cs="Times New Roman"/>
          <w:sz w:val="24"/>
          <w:szCs w:val="24"/>
          <w:shd w:val="clear" w:color="auto" w:fill="D8D8D8"/>
        </w:rPr>
        <w:t>Tags/Elements</w:t>
      </w:r>
      <w:r>
        <w:rPr>
          <w:rFonts w:hint="default" w:ascii="Times New Roman" w:hAnsi="Times New Roman" w:cs="Times New Roman"/>
          <w:sz w:val="24"/>
          <w:szCs w:val="24"/>
          <w:shd w:val="clear" w:color="auto" w:fill="D8D8D8"/>
        </w:rPr>
        <w:tab/>
      </w:r>
    </w:p>
    <w:p>
      <w:pPr>
        <w:pStyle w:val="8"/>
        <w:numPr>
          <w:ilvl w:val="0"/>
          <w:numId w:val="2"/>
        </w:numPr>
        <w:tabs>
          <w:tab w:val="left" w:pos="620"/>
        </w:tabs>
        <w:spacing w:before="250" w:after="0" w:line="350" w:lineRule="auto"/>
        <w:ind w:left="620" w:right="1127" w:hanging="360"/>
        <w:jc w:val="both"/>
        <w:rPr>
          <w:rFonts w:hint="default" w:ascii="Times New Roman" w:hAnsi="Times New Roman" w:cs="Times New Roman"/>
          <w:sz w:val="24"/>
          <w:szCs w:val="24"/>
        </w:rPr>
      </w:pPr>
      <w:r>
        <w:rPr>
          <w:rFonts w:hint="default" w:ascii="Times New Roman" w:hAnsi="Times New Roman" w:cs="Times New Roman"/>
          <w:sz w:val="24"/>
          <w:szCs w:val="24"/>
        </w:rPr>
        <w:t>Tags are the mark up and coded instructions referred to as source code. It is enclosed in a pair of angle bracket. Usually there are opening (start) and closing (end) tags with containing some text or objects in</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between.</w:t>
      </w:r>
    </w:p>
    <w:p>
      <w:pPr>
        <w:spacing w:after="0" w:line="350" w:lineRule="auto"/>
        <w:jc w:val="both"/>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rPr>
          <w:rFonts w:hint="default" w:ascii="Times New Roman" w:hAnsi="Times New Roman" w:cs="Times New Roman"/>
          <w:sz w:val="24"/>
          <w:szCs w:val="24"/>
        </w:rPr>
      </w:pPr>
    </w:p>
    <w:p>
      <w:pPr>
        <w:pStyle w:val="6"/>
        <w:spacing w:before="5"/>
        <w:rPr>
          <w:rFonts w:hint="default" w:ascii="Times New Roman" w:hAnsi="Times New Roman" w:cs="Times New Roman"/>
          <w:sz w:val="24"/>
          <w:szCs w:val="24"/>
        </w:rPr>
      </w:pPr>
    </w:p>
    <w:p>
      <w:pPr>
        <w:pStyle w:val="8"/>
        <w:numPr>
          <w:ilvl w:val="0"/>
          <w:numId w:val="2"/>
        </w:numPr>
        <w:tabs>
          <w:tab w:val="left" w:pos="619"/>
          <w:tab w:val="left" w:pos="620"/>
        </w:tabs>
        <w:spacing w:before="0" w:after="0" w:line="340" w:lineRule="auto"/>
        <w:ind w:left="620" w:right="1126" w:hanging="360"/>
        <w:jc w:val="left"/>
        <w:rPr>
          <w:rFonts w:hint="default" w:ascii="Times New Roman" w:hAnsi="Times New Roman" w:cs="Times New Roman"/>
          <w:sz w:val="24"/>
          <w:szCs w:val="24"/>
        </w:rPr>
      </w:pPr>
      <w:r>
        <w:rPr>
          <w:rFonts w:hint="default" w:ascii="Times New Roman" w:hAnsi="Times New Roman" w:cs="Times New Roman"/>
          <w:sz w:val="24"/>
          <w:szCs w:val="24"/>
        </w:rPr>
        <w:t>The opening tag begins with left angle bracket (&lt;), followed by tagname and then right angle bracket (&gt;). For</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example:</w:t>
      </w:r>
    </w:p>
    <w:p>
      <w:pPr>
        <w:pStyle w:val="6"/>
        <w:rPr>
          <w:rFonts w:hint="default" w:ascii="Times New Roman" w:hAnsi="Times New Roman" w:cs="Times New Roman"/>
          <w:sz w:val="24"/>
          <w:szCs w:val="24"/>
        </w:rPr>
      </w:pPr>
    </w:p>
    <w:p>
      <w:pPr>
        <w:pStyle w:val="6"/>
        <w:spacing w:before="2"/>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1285875</wp:posOffset>
            </wp:positionH>
            <wp:positionV relativeFrom="paragraph">
              <wp:posOffset>137795</wp:posOffset>
            </wp:positionV>
            <wp:extent cx="5045710" cy="9334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6" cstate="print"/>
                    <a:stretch>
                      <a:fillRect/>
                    </a:stretch>
                  </pic:blipFill>
                  <pic:spPr>
                    <a:xfrm>
                      <a:off x="0" y="0"/>
                      <a:ext cx="5045563" cy="933450"/>
                    </a:xfrm>
                    <a:prstGeom prst="rect">
                      <a:avLst/>
                    </a:prstGeom>
                  </pic:spPr>
                </pic:pic>
              </a:graphicData>
            </a:graphic>
          </wp:anchor>
        </w:drawing>
      </w:r>
    </w:p>
    <w:p>
      <w:pPr>
        <w:pStyle w:val="6"/>
        <w:spacing w:before="4"/>
        <w:rPr>
          <w:rFonts w:hint="default" w:ascii="Times New Roman" w:hAnsi="Times New Roman" w:cs="Times New Roman"/>
          <w:sz w:val="24"/>
          <w:szCs w:val="24"/>
        </w:rPr>
      </w:pPr>
    </w:p>
    <w:p>
      <w:pPr>
        <w:pStyle w:val="8"/>
        <w:numPr>
          <w:ilvl w:val="0"/>
          <w:numId w:val="2"/>
        </w:numPr>
        <w:tabs>
          <w:tab w:val="left" w:pos="619"/>
          <w:tab w:val="left" w:pos="620"/>
        </w:tabs>
        <w:spacing w:before="100" w:after="0" w:line="340" w:lineRule="auto"/>
        <w:ind w:left="620" w:right="1127" w:hanging="360"/>
        <w:jc w:val="left"/>
        <w:rPr>
          <w:rFonts w:hint="default" w:ascii="Times New Roman" w:hAnsi="Times New Roman" w:cs="Times New Roman"/>
          <w:sz w:val="24"/>
          <w:szCs w:val="24"/>
        </w:rPr>
      </w:pPr>
      <w:r>
        <w:rPr>
          <w:rFonts w:hint="default" w:ascii="Times New Roman" w:hAnsi="Times New Roman" w:cs="Times New Roman"/>
          <w:sz w:val="24"/>
          <w:szCs w:val="24"/>
        </w:rPr>
        <w:t>The closing tags are identical to opening tag except a forward slash (/) before the tag name. For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example:</w:t>
      </w:r>
    </w:p>
    <w:p>
      <w:pPr>
        <w:pStyle w:val="6"/>
        <w:rPr>
          <w:rFonts w:hint="default" w:ascii="Times New Roman" w:hAnsi="Times New Roman" w:cs="Times New Roman"/>
          <w:sz w:val="24"/>
          <w:szCs w:val="24"/>
        </w:rPr>
      </w:pPr>
    </w:p>
    <w:p>
      <w:pPr>
        <w:pStyle w:val="6"/>
        <w:spacing w:before="2"/>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1143000</wp:posOffset>
            </wp:positionH>
            <wp:positionV relativeFrom="paragraph">
              <wp:posOffset>137795</wp:posOffset>
            </wp:positionV>
            <wp:extent cx="4883785" cy="10858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7" cstate="print"/>
                    <a:stretch>
                      <a:fillRect/>
                    </a:stretch>
                  </pic:blipFill>
                  <pic:spPr>
                    <a:xfrm>
                      <a:off x="0" y="0"/>
                      <a:ext cx="4883852" cy="1085850"/>
                    </a:xfrm>
                    <a:prstGeom prst="rect">
                      <a:avLst/>
                    </a:prstGeom>
                  </pic:spPr>
                </pic:pic>
              </a:graphicData>
            </a:graphic>
          </wp:anchor>
        </w:drawing>
      </w:r>
    </w:p>
    <w:p>
      <w:pPr>
        <w:pStyle w:val="6"/>
        <w:rPr>
          <w:rFonts w:hint="default" w:ascii="Times New Roman" w:hAnsi="Times New Roman" w:cs="Times New Roman"/>
          <w:sz w:val="24"/>
          <w:szCs w:val="24"/>
        </w:rPr>
      </w:pPr>
    </w:p>
    <w:p>
      <w:pPr>
        <w:pStyle w:val="6"/>
        <w:spacing w:before="10"/>
        <w:rPr>
          <w:rFonts w:hint="default" w:ascii="Times New Roman" w:hAnsi="Times New Roman" w:cs="Times New Roman"/>
          <w:sz w:val="24"/>
          <w:szCs w:val="24"/>
        </w:rPr>
      </w:pPr>
    </w:p>
    <w:p>
      <w:pPr>
        <w:pStyle w:val="2"/>
        <w:tabs>
          <w:tab w:val="left" w:pos="9828"/>
        </w:tabs>
        <w:spacing w:before="100"/>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Types of</w:t>
      </w:r>
      <w:r>
        <w:rPr>
          <w:rFonts w:hint="default" w:ascii="Times New Roman" w:hAnsi="Times New Roman" w:cs="Times New Roman"/>
          <w:spacing w:val="-1"/>
          <w:sz w:val="24"/>
          <w:szCs w:val="24"/>
          <w:shd w:val="clear" w:color="auto" w:fill="D8D8D8"/>
        </w:rPr>
        <w:t xml:space="preserve"> </w:t>
      </w:r>
      <w:r>
        <w:rPr>
          <w:rFonts w:hint="default" w:ascii="Times New Roman" w:hAnsi="Times New Roman" w:cs="Times New Roman"/>
          <w:sz w:val="24"/>
          <w:szCs w:val="24"/>
          <w:shd w:val="clear" w:color="auto" w:fill="D8D8D8"/>
        </w:rPr>
        <w:t>Tags</w:t>
      </w:r>
      <w:r>
        <w:rPr>
          <w:rFonts w:hint="default" w:ascii="Times New Roman" w:hAnsi="Times New Roman" w:cs="Times New Roman"/>
          <w:sz w:val="24"/>
          <w:szCs w:val="24"/>
          <w:shd w:val="clear" w:color="auto" w:fill="D8D8D8"/>
        </w:rPr>
        <w:tab/>
      </w:r>
    </w:p>
    <w:p>
      <w:pPr>
        <w:pStyle w:val="8"/>
        <w:numPr>
          <w:ilvl w:val="0"/>
          <w:numId w:val="2"/>
        </w:numPr>
        <w:tabs>
          <w:tab w:val="left" w:pos="619"/>
          <w:tab w:val="left" w:pos="620"/>
          <w:tab w:val="left" w:pos="3436"/>
          <w:tab w:val="left" w:pos="5578"/>
        </w:tabs>
        <w:spacing w:before="250"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HTML tags are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two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types:</w:t>
      </w:r>
      <w:r>
        <w:rPr>
          <w:rFonts w:hint="default" w:ascii="Times New Roman" w:hAnsi="Times New Roman" w:cs="Times New Roman"/>
          <w:sz w:val="24"/>
          <w:szCs w:val="24"/>
        </w:rPr>
        <w:tab/>
      </w:r>
      <w:r>
        <w:rPr>
          <w:rFonts w:hint="default" w:ascii="Times New Roman" w:hAnsi="Times New Roman" w:cs="Times New Roman"/>
          <w:sz w:val="24"/>
          <w:szCs w:val="24"/>
        </w:rPr>
        <w:t>1.</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Container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tag</w:t>
      </w:r>
      <w:r>
        <w:rPr>
          <w:rFonts w:hint="default" w:ascii="Times New Roman" w:hAnsi="Times New Roman" w:cs="Times New Roman"/>
          <w:sz w:val="24"/>
          <w:szCs w:val="24"/>
        </w:rPr>
        <w:tab/>
      </w:r>
      <w:r>
        <w:rPr>
          <w:rFonts w:hint="default" w:ascii="Times New Roman" w:hAnsi="Times New Roman" w:cs="Times New Roman"/>
          <w:sz w:val="24"/>
          <w:szCs w:val="24"/>
        </w:rPr>
        <w:t>2. Empty tag</w:t>
      </w:r>
    </w:p>
    <w:p>
      <w:pPr>
        <w:pStyle w:val="6"/>
        <w:spacing w:before="5"/>
        <w:rPr>
          <w:rFonts w:hint="default" w:ascii="Times New Roman" w:hAnsi="Times New Roman" w:cs="Times New Roman"/>
          <w:sz w:val="24"/>
          <w:szCs w:val="24"/>
        </w:rPr>
      </w:pPr>
    </w:p>
    <w:p>
      <w:pPr>
        <w:pStyle w:val="8"/>
        <w:numPr>
          <w:ilvl w:val="0"/>
          <w:numId w:val="2"/>
        </w:numPr>
        <w:tabs>
          <w:tab w:val="left" w:pos="619"/>
          <w:tab w:val="left" w:pos="620"/>
        </w:tabs>
        <w:spacing w:before="0" w:after="0" w:line="338" w:lineRule="auto"/>
        <w:ind w:left="620" w:right="1126"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Container tags </w:t>
      </w:r>
      <w:r>
        <w:rPr>
          <w:rFonts w:hint="default" w:ascii="Times New Roman" w:hAnsi="Times New Roman" w:cs="Times New Roman"/>
          <w:sz w:val="24"/>
          <w:szCs w:val="24"/>
        </w:rPr>
        <w:t>are those tags that have both opening (on) tag and closing (off) tag. These tags have some objects being affected between opening and closing</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tag.</w:t>
      </w:r>
    </w:p>
    <w:p>
      <w:pPr>
        <w:pStyle w:val="6"/>
        <w:spacing w:before="232"/>
        <w:ind w:left="260"/>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1459865</wp:posOffset>
            </wp:positionH>
            <wp:positionV relativeFrom="paragraph">
              <wp:posOffset>410845</wp:posOffset>
            </wp:positionV>
            <wp:extent cx="5455920" cy="33718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8" cstate="print"/>
                    <a:stretch>
                      <a:fillRect/>
                    </a:stretch>
                  </pic:blipFill>
                  <pic:spPr>
                    <a:xfrm>
                      <a:off x="0" y="0"/>
                      <a:ext cx="5455956" cy="336994"/>
                    </a:xfrm>
                    <a:prstGeom prst="rect">
                      <a:avLst/>
                    </a:prstGeom>
                  </pic:spPr>
                </pic:pic>
              </a:graphicData>
            </a:graphic>
          </wp:anchor>
        </w:drawing>
      </w:r>
      <w:r>
        <w:rPr>
          <w:rFonts w:hint="default" w:ascii="Times New Roman" w:hAnsi="Times New Roman" w:cs="Times New Roman"/>
          <w:sz w:val="24"/>
          <w:szCs w:val="24"/>
        </w:rPr>
        <w:t>Syntax:</w:t>
      </w:r>
    </w:p>
    <w:p>
      <w:pPr>
        <w:pStyle w:val="6"/>
        <w:spacing w:before="129"/>
        <w:ind w:left="260"/>
        <w:rPr>
          <w:rFonts w:hint="default" w:ascii="Times New Roman" w:hAnsi="Times New Roman" w:cs="Times New Roman"/>
          <w:sz w:val="24"/>
          <w:szCs w:val="24"/>
        </w:rPr>
      </w:pPr>
      <w:r>
        <w:rPr>
          <w:rFonts w:hint="default" w:ascii="Times New Roman" w:hAnsi="Times New Roman" w:cs="Times New Roman"/>
          <w:sz w:val="24"/>
          <w:szCs w:val="24"/>
        </w:rPr>
        <w:t>Examples:</w:t>
      </w:r>
    </w:p>
    <w:p>
      <w:pPr>
        <w:pStyle w:val="6"/>
        <w:spacing w:before="5"/>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1586230</wp:posOffset>
            </wp:positionH>
            <wp:positionV relativeFrom="paragraph">
              <wp:posOffset>207010</wp:posOffset>
            </wp:positionV>
            <wp:extent cx="3828415" cy="79184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19" cstate="print"/>
                    <a:stretch>
                      <a:fillRect/>
                    </a:stretch>
                  </pic:blipFill>
                  <pic:spPr>
                    <a:xfrm>
                      <a:off x="0" y="0"/>
                      <a:ext cx="3828730" cy="792099"/>
                    </a:xfrm>
                    <a:prstGeom prst="rect">
                      <a:avLst/>
                    </a:prstGeom>
                  </pic:spPr>
                </pic:pic>
              </a:graphicData>
            </a:graphic>
          </wp:anchor>
        </w:drawing>
      </w:r>
    </w:p>
    <w:p>
      <w:pPr>
        <w:spacing w:after="0"/>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rPr>
          <w:rFonts w:hint="default" w:ascii="Times New Roman" w:hAnsi="Times New Roman" w:cs="Times New Roman"/>
          <w:sz w:val="24"/>
          <w:szCs w:val="24"/>
        </w:rPr>
      </w:pPr>
    </w:p>
    <w:p>
      <w:pPr>
        <w:pStyle w:val="6"/>
        <w:spacing w:before="5"/>
        <w:rPr>
          <w:rFonts w:hint="default" w:ascii="Times New Roman" w:hAnsi="Times New Roman" w:cs="Times New Roman"/>
          <w:sz w:val="24"/>
          <w:szCs w:val="24"/>
        </w:rPr>
      </w:pPr>
    </w:p>
    <w:p>
      <w:pPr>
        <w:pStyle w:val="8"/>
        <w:numPr>
          <w:ilvl w:val="0"/>
          <w:numId w:val="2"/>
        </w:numPr>
        <w:tabs>
          <w:tab w:val="left" w:pos="620"/>
        </w:tabs>
        <w:spacing w:before="0" w:after="0" w:line="350" w:lineRule="auto"/>
        <w:ind w:left="620" w:right="1129" w:hanging="36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Empty tags </w:t>
      </w:r>
      <w:r>
        <w:rPr>
          <w:rFonts w:hint="default" w:ascii="Times New Roman" w:hAnsi="Times New Roman" w:cs="Times New Roman"/>
          <w:sz w:val="24"/>
          <w:szCs w:val="24"/>
        </w:rPr>
        <w:t>are those that have only opening tag and don’t have end tag associated. The reason behind this is that they don’t act on block of objects. &lt;br&gt; and &lt;hr&gt; are examples of empty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tag.</w:t>
      </w:r>
    </w:p>
    <w:p>
      <w:pPr>
        <w:pStyle w:val="6"/>
        <w:spacing w:before="6"/>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1932305</wp:posOffset>
            </wp:positionH>
            <wp:positionV relativeFrom="paragraph">
              <wp:posOffset>155575</wp:posOffset>
            </wp:positionV>
            <wp:extent cx="4034790" cy="703580"/>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pic:cNvPicPr>
                      <a:picLocks noChangeAspect="1"/>
                    </pic:cNvPicPr>
                  </pic:nvPicPr>
                  <pic:blipFill>
                    <a:blip r:embed="rId20" cstate="print"/>
                    <a:stretch>
                      <a:fillRect/>
                    </a:stretch>
                  </pic:blipFill>
                  <pic:spPr>
                    <a:xfrm>
                      <a:off x="0" y="0"/>
                      <a:ext cx="4034950" cy="703326"/>
                    </a:xfrm>
                    <a:prstGeom prst="rect">
                      <a:avLst/>
                    </a:prstGeom>
                  </pic:spPr>
                </pic:pic>
              </a:graphicData>
            </a:graphic>
          </wp:anchor>
        </w:drawing>
      </w:r>
    </w:p>
    <w:p>
      <w:pPr>
        <w:pStyle w:val="2"/>
        <w:tabs>
          <w:tab w:val="left" w:pos="9828"/>
        </w:tabs>
        <w:spacing w:before="229"/>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HTML</w:t>
      </w:r>
      <w:r>
        <w:rPr>
          <w:rFonts w:hint="default" w:ascii="Times New Roman" w:hAnsi="Times New Roman" w:cs="Times New Roman"/>
          <w:spacing w:val="-4"/>
          <w:sz w:val="24"/>
          <w:szCs w:val="24"/>
          <w:shd w:val="clear" w:color="auto" w:fill="D8D8D8"/>
        </w:rPr>
        <w:t xml:space="preserve"> </w:t>
      </w:r>
      <w:r>
        <w:rPr>
          <w:rFonts w:hint="default" w:ascii="Times New Roman" w:hAnsi="Times New Roman" w:cs="Times New Roman"/>
          <w:sz w:val="24"/>
          <w:szCs w:val="24"/>
          <w:shd w:val="clear" w:color="auto" w:fill="D8D8D8"/>
        </w:rPr>
        <w:t>Attributes</w:t>
      </w:r>
      <w:r>
        <w:rPr>
          <w:rFonts w:hint="default" w:ascii="Times New Roman" w:hAnsi="Times New Roman" w:cs="Times New Roman"/>
          <w:sz w:val="24"/>
          <w:szCs w:val="24"/>
          <w:shd w:val="clear" w:color="auto" w:fill="D8D8D8"/>
        </w:rPr>
        <w:tab/>
      </w:r>
    </w:p>
    <w:p>
      <w:pPr>
        <w:pStyle w:val="8"/>
        <w:numPr>
          <w:ilvl w:val="0"/>
          <w:numId w:val="2"/>
        </w:numPr>
        <w:tabs>
          <w:tab w:val="left" w:pos="620"/>
        </w:tabs>
        <w:spacing w:before="248" w:after="0" w:line="350" w:lineRule="auto"/>
        <w:ind w:left="620" w:right="1126" w:hanging="360"/>
        <w:jc w:val="both"/>
        <w:rPr>
          <w:rFonts w:hint="default" w:ascii="Times New Roman" w:hAnsi="Times New Roman" w:cs="Times New Roman"/>
          <w:sz w:val="24"/>
          <w:szCs w:val="24"/>
        </w:rPr>
      </w:pPr>
      <w:r>
        <w:rPr>
          <w:rFonts w:hint="default" w:ascii="Times New Roman" w:hAnsi="Times New Roman" w:cs="Times New Roman"/>
          <w:sz w:val="24"/>
          <w:szCs w:val="24"/>
        </w:rPr>
        <w:t>Attributes are associated with tags. It allows to modify or change the appearance or behaviour of the tag. The value of attribute is specified by percentage, pixels, unit value, names, directional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etc.</w:t>
      </w:r>
    </w:p>
    <w:p>
      <w:pPr>
        <w:pStyle w:val="8"/>
        <w:numPr>
          <w:ilvl w:val="0"/>
          <w:numId w:val="2"/>
        </w:numPr>
        <w:tabs>
          <w:tab w:val="left" w:pos="619"/>
          <w:tab w:val="left" w:pos="620"/>
        </w:tabs>
        <w:spacing w:before="218"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Syntax:</w:t>
      </w:r>
    </w:p>
    <w:p>
      <w:pPr>
        <w:pStyle w:val="6"/>
        <w:spacing w:before="11"/>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1242060</wp:posOffset>
            </wp:positionH>
            <wp:positionV relativeFrom="paragraph">
              <wp:posOffset>224790</wp:posOffset>
            </wp:positionV>
            <wp:extent cx="5911215" cy="342265"/>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png"/>
                    <pic:cNvPicPr>
                      <a:picLocks noChangeAspect="1"/>
                    </pic:cNvPicPr>
                  </pic:nvPicPr>
                  <pic:blipFill>
                    <a:blip r:embed="rId21" cstate="print"/>
                    <a:stretch>
                      <a:fillRect/>
                    </a:stretch>
                  </pic:blipFill>
                  <pic:spPr>
                    <a:xfrm>
                      <a:off x="0" y="0"/>
                      <a:ext cx="5910926" cy="342042"/>
                    </a:xfrm>
                    <a:prstGeom prst="rect">
                      <a:avLst/>
                    </a:prstGeom>
                  </pic:spPr>
                </pic:pic>
              </a:graphicData>
            </a:graphic>
          </wp:anchor>
        </w:drawing>
      </w:r>
    </w:p>
    <w:p>
      <w:pPr>
        <w:pStyle w:val="8"/>
        <w:numPr>
          <w:ilvl w:val="0"/>
          <w:numId w:val="2"/>
        </w:numPr>
        <w:tabs>
          <w:tab w:val="left" w:pos="619"/>
          <w:tab w:val="left" w:pos="620"/>
        </w:tabs>
        <w:spacing w:before="234"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For example: &lt;body&gt; tag has basically three attributes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w:t>
      </w:r>
    </w:p>
    <w:p>
      <w:pPr>
        <w:pStyle w:val="8"/>
        <w:numPr>
          <w:ilvl w:val="0"/>
          <w:numId w:val="3"/>
        </w:numPr>
        <w:tabs>
          <w:tab w:val="left" w:pos="980"/>
        </w:tabs>
        <w:spacing w:before="122" w:after="0" w:line="240" w:lineRule="auto"/>
        <w:ind w:left="98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bgcolor </w:t>
      </w:r>
      <w:r>
        <w:rPr>
          <w:rFonts w:hint="default" w:ascii="Times New Roman" w:hAnsi="Times New Roman" w:cs="Times New Roman"/>
          <w:sz w:val="24"/>
          <w:szCs w:val="24"/>
        </w:rPr>
        <w:t>: It is used to specify the background color of the web</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page.</w:t>
      </w:r>
    </w:p>
    <w:p>
      <w:pPr>
        <w:pStyle w:val="8"/>
        <w:numPr>
          <w:ilvl w:val="0"/>
          <w:numId w:val="3"/>
        </w:numPr>
        <w:tabs>
          <w:tab w:val="left" w:pos="980"/>
        </w:tabs>
        <w:spacing w:before="141" w:after="0" w:line="240" w:lineRule="auto"/>
        <w:ind w:left="98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text</w:t>
      </w:r>
      <w:r>
        <w:rPr>
          <w:rFonts w:hint="default" w:ascii="Times New Roman" w:hAnsi="Times New Roman" w:cs="Times New Roman"/>
          <w:sz w:val="24"/>
          <w:szCs w:val="24"/>
        </w:rPr>
        <w:t>: It is used to specify the text color of the web</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page.</w:t>
      </w:r>
    </w:p>
    <w:p>
      <w:pPr>
        <w:pStyle w:val="8"/>
        <w:numPr>
          <w:ilvl w:val="0"/>
          <w:numId w:val="3"/>
        </w:numPr>
        <w:tabs>
          <w:tab w:val="left" w:pos="980"/>
        </w:tabs>
        <w:spacing w:before="139" w:after="0" w:line="240" w:lineRule="auto"/>
        <w:ind w:left="98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background</w:t>
      </w:r>
      <w:r>
        <w:rPr>
          <w:rFonts w:hint="default" w:ascii="Times New Roman" w:hAnsi="Times New Roman" w:cs="Times New Roman"/>
          <w:sz w:val="24"/>
          <w:szCs w:val="24"/>
        </w:rPr>
        <w:t>: It is used to set the picture on the background of the</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page.</w:t>
      </w:r>
    </w:p>
    <w:p>
      <w:pPr>
        <w:pStyle w:val="6"/>
        <w:spacing w:before="6"/>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2107565</wp:posOffset>
            </wp:positionH>
            <wp:positionV relativeFrom="paragraph">
              <wp:posOffset>110490</wp:posOffset>
            </wp:positionV>
            <wp:extent cx="4168775" cy="337185"/>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png"/>
                    <pic:cNvPicPr>
                      <a:picLocks noChangeAspect="1"/>
                    </pic:cNvPicPr>
                  </pic:nvPicPr>
                  <pic:blipFill>
                    <a:blip r:embed="rId22" cstate="print"/>
                    <a:stretch>
                      <a:fillRect/>
                    </a:stretch>
                  </pic:blipFill>
                  <pic:spPr>
                    <a:xfrm>
                      <a:off x="0" y="0"/>
                      <a:ext cx="4168972" cy="336994"/>
                    </a:xfrm>
                    <a:prstGeom prst="rect">
                      <a:avLst/>
                    </a:prstGeom>
                  </pic:spPr>
                </pic:pic>
              </a:graphicData>
            </a:graphic>
          </wp:anchor>
        </w:drawing>
      </w:r>
    </w:p>
    <w:p>
      <w:pPr>
        <w:pStyle w:val="6"/>
        <w:spacing w:before="244"/>
        <w:ind w:left="260"/>
        <w:rPr>
          <w:rFonts w:hint="default" w:ascii="Times New Roman" w:hAnsi="Times New Roman" w:cs="Times New Roman"/>
          <w:sz w:val="24"/>
          <w:szCs w:val="24"/>
        </w:rPr>
      </w:pPr>
      <w:r>
        <w:rPr>
          <w:rFonts w:hint="default" w:ascii="Times New Roman" w:hAnsi="Times New Roman" w:cs="Times New Roman"/>
          <w:sz w:val="24"/>
          <w:szCs w:val="24"/>
        </w:rPr>
        <w:t>-- This will change the page’s background color as yellow and text color as red.</w:t>
      </w:r>
    </w:p>
    <w:p>
      <w:pPr>
        <w:pStyle w:val="6"/>
        <w:spacing w:before="9"/>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1640840</wp:posOffset>
            </wp:positionH>
            <wp:positionV relativeFrom="paragraph">
              <wp:posOffset>187325</wp:posOffset>
            </wp:positionV>
            <wp:extent cx="5065395" cy="337185"/>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png"/>
                    <pic:cNvPicPr>
                      <a:picLocks noChangeAspect="1"/>
                    </pic:cNvPicPr>
                  </pic:nvPicPr>
                  <pic:blipFill>
                    <a:blip r:embed="rId23" cstate="print"/>
                    <a:stretch>
                      <a:fillRect/>
                    </a:stretch>
                  </pic:blipFill>
                  <pic:spPr>
                    <a:xfrm>
                      <a:off x="0" y="0"/>
                      <a:ext cx="5065591" cy="336994"/>
                    </a:xfrm>
                    <a:prstGeom prst="rect">
                      <a:avLst/>
                    </a:prstGeom>
                  </pic:spPr>
                </pic:pic>
              </a:graphicData>
            </a:graphic>
          </wp:anchor>
        </w:drawing>
      </w:r>
    </w:p>
    <w:p>
      <w:pPr>
        <w:pStyle w:val="6"/>
        <w:spacing w:before="122"/>
        <w:ind w:left="260"/>
        <w:rPr>
          <w:rFonts w:hint="default" w:ascii="Times New Roman" w:hAnsi="Times New Roman" w:cs="Times New Roman"/>
          <w:sz w:val="24"/>
          <w:szCs w:val="24"/>
        </w:rPr>
      </w:pPr>
      <w:r>
        <w:rPr>
          <w:rFonts w:hint="default" w:ascii="Times New Roman" w:hAnsi="Times New Roman" w:cs="Times New Roman"/>
          <w:sz w:val="24"/>
          <w:szCs w:val="24"/>
        </w:rPr>
        <w:t>-- This will set the nature.jpg picture on the background of the page and text color as white.</w:t>
      </w:r>
    </w:p>
    <w:p>
      <w:pPr>
        <w:pStyle w:val="6"/>
        <w:rPr>
          <w:rFonts w:hint="default" w:ascii="Times New Roman" w:hAnsi="Times New Roman" w:cs="Times New Roman"/>
          <w:sz w:val="24"/>
          <w:szCs w:val="24"/>
        </w:rPr>
      </w:pPr>
    </w:p>
    <w:p>
      <w:pPr>
        <w:pStyle w:val="6"/>
        <w:spacing w:before="235" w:line="360" w:lineRule="auto"/>
        <w:ind w:left="260" w:right="1129"/>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Note: </w:t>
      </w:r>
      <w:r>
        <w:rPr>
          <w:rFonts w:hint="default" w:ascii="Times New Roman" w:hAnsi="Times New Roman" w:cs="Times New Roman"/>
          <w:sz w:val="24"/>
          <w:szCs w:val="24"/>
        </w:rPr>
        <w:t>If users don’t mention the attributes. These have some default value, like &lt;body&gt; tag has the background color as white, text color as black and background picture as none by default.</w:t>
      </w:r>
    </w:p>
    <w:p>
      <w:pPr>
        <w:spacing w:after="0" w:line="360" w:lineRule="auto"/>
        <w:jc w:val="both"/>
        <w:rPr>
          <w:rFonts w:hint="default" w:ascii="Times New Roman" w:hAnsi="Times New Roman" w:cs="Times New Roman"/>
          <w:sz w:val="24"/>
          <w:szCs w:val="24"/>
        </w:rPr>
        <w:sectPr>
          <w:headerReference r:id="rId7" w:type="default"/>
          <w:footerReference r:id="rId8" w:type="default"/>
          <w:pgSz w:w="12240" w:h="15840"/>
          <w:pgMar w:top="1160" w:right="140" w:bottom="900" w:left="1180" w:header="134" w:footer="717" w:gutter="0"/>
          <w:pgNumType w:start="10"/>
          <w:cols w:space="720" w:num="1"/>
        </w:sectPr>
      </w:pPr>
    </w:p>
    <w:p>
      <w:pPr>
        <w:pStyle w:val="6"/>
        <w:spacing w:before="11"/>
        <w:rPr>
          <w:rFonts w:hint="default" w:ascii="Times New Roman" w:hAnsi="Times New Roman" w:cs="Times New Roman"/>
          <w:sz w:val="24"/>
          <w:szCs w:val="24"/>
        </w:rPr>
      </w:pPr>
    </w:p>
    <w:p>
      <w:pPr>
        <w:pStyle w:val="2"/>
        <w:tabs>
          <w:tab w:val="left" w:pos="9828"/>
        </w:tabs>
        <w:spacing w:before="100"/>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Head Section and Elements of head</w:t>
      </w:r>
      <w:r>
        <w:rPr>
          <w:rFonts w:hint="default" w:ascii="Times New Roman" w:hAnsi="Times New Roman" w:cs="Times New Roman"/>
          <w:spacing w:val="-16"/>
          <w:sz w:val="24"/>
          <w:szCs w:val="24"/>
          <w:shd w:val="clear" w:color="auto" w:fill="D8D8D8"/>
        </w:rPr>
        <w:t xml:space="preserve"> </w:t>
      </w:r>
      <w:r>
        <w:rPr>
          <w:rFonts w:hint="default" w:ascii="Times New Roman" w:hAnsi="Times New Roman" w:cs="Times New Roman"/>
          <w:sz w:val="24"/>
          <w:szCs w:val="24"/>
          <w:shd w:val="clear" w:color="auto" w:fill="D8D8D8"/>
        </w:rPr>
        <w:t>section</w:t>
      </w:r>
      <w:r>
        <w:rPr>
          <w:rFonts w:hint="default" w:ascii="Times New Roman" w:hAnsi="Times New Roman" w:cs="Times New Roman"/>
          <w:sz w:val="24"/>
          <w:szCs w:val="24"/>
          <w:shd w:val="clear" w:color="auto" w:fill="D8D8D8"/>
        </w:rPr>
        <w:tab/>
      </w:r>
    </w:p>
    <w:p>
      <w:pPr>
        <w:pStyle w:val="8"/>
        <w:numPr>
          <w:ilvl w:val="0"/>
          <w:numId w:val="2"/>
        </w:numPr>
        <w:tabs>
          <w:tab w:val="left" w:pos="619"/>
          <w:tab w:val="left" w:pos="620"/>
        </w:tabs>
        <w:spacing w:before="248" w:after="0" w:line="261" w:lineRule="auto"/>
        <w:ind w:left="620" w:right="1130" w:hanging="360"/>
        <w:jc w:val="left"/>
        <w:rPr>
          <w:rFonts w:hint="default" w:ascii="Times New Roman" w:hAnsi="Times New Roman" w:cs="Times New Roman"/>
          <w:sz w:val="24"/>
          <w:szCs w:val="24"/>
        </w:rPr>
      </w:pPr>
      <w:r>
        <w:rPr>
          <w:rFonts w:hint="default" w:ascii="Times New Roman" w:hAnsi="Times New Roman" w:cs="Times New Roman"/>
          <w:sz w:val="24"/>
          <w:szCs w:val="24"/>
        </w:rPr>
        <w:t>The head section is defined within &lt;head&gt; ... &lt;/head&gt; tag. It consists of Meta information (data about data) of the web</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page.</w:t>
      </w:r>
    </w:p>
    <w:p>
      <w:pPr>
        <w:pStyle w:val="8"/>
        <w:numPr>
          <w:ilvl w:val="0"/>
          <w:numId w:val="2"/>
        </w:numPr>
        <w:tabs>
          <w:tab w:val="left" w:pos="619"/>
          <w:tab w:val="left" w:pos="620"/>
        </w:tabs>
        <w:spacing w:before="217"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The metadata is not displayed on the web</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page.</w:t>
      </w:r>
    </w:p>
    <w:p>
      <w:pPr>
        <w:pStyle w:val="8"/>
        <w:numPr>
          <w:ilvl w:val="0"/>
          <w:numId w:val="2"/>
        </w:numPr>
        <w:tabs>
          <w:tab w:val="left" w:pos="619"/>
          <w:tab w:val="left" w:pos="620"/>
        </w:tabs>
        <w:spacing w:before="224" w:after="0" w:line="259" w:lineRule="auto"/>
        <w:ind w:left="620" w:right="1131" w:hanging="360"/>
        <w:jc w:val="left"/>
        <w:rPr>
          <w:rFonts w:hint="default" w:ascii="Times New Roman" w:hAnsi="Times New Roman" w:cs="Times New Roman"/>
          <w:sz w:val="24"/>
          <w:szCs w:val="24"/>
        </w:rPr>
      </w:pPr>
      <w:r>
        <w:rPr>
          <w:rFonts w:hint="default" w:ascii="Times New Roman" w:hAnsi="Times New Roman" w:cs="Times New Roman"/>
          <w:sz w:val="24"/>
          <w:szCs w:val="24"/>
        </w:rPr>
        <w:t>It contains document title, character encoding, styles, scripts, links to the style sheet/ scripts files, and other Meta information which is helpful for search</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engines.</w:t>
      </w:r>
    </w:p>
    <w:p>
      <w:pPr>
        <w:pStyle w:val="8"/>
        <w:numPr>
          <w:ilvl w:val="0"/>
          <w:numId w:val="2"/>
        </w:numPr>
        <w:tabs>
          <w:tab w:val="left" w:pos="619"/>
          <w:tab w:val="left" w:pos="620"/>
        </w:tabs>
        <w:spacing w:before="223"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The elements of head section</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are:</w:t>
      </w:r>
    </w:p>
    <w:p>
      <w:pPr>
        <w:pStyle w:val="2"/>
        <w:numPr>
          <w:ilvl w:val="1"/>
          <w:numId w:val="3"/>
        </w:numPr>
        <w:tabs>
          <w:tab w:val="left" w:pos="2059"/>
          <w:tab w:val="left" w:pos="2060"/>
        </w:tabs>
        <w:spacing w:before="221" w:after="0" w:line="327" w:lineRule="exact"/>
        <w:ind w:left="1989" w:leftChars="0" w:right="0" w:hanging="449" w:firstLineChars="0"/>
        <w:jc w:val="left"/>
        <w:rPr>
          <w:rFonts w:hint="default" w:ascii="Times New Roman" w:hAnsi="Times New Roman" w:cs="Times New Roman"/>
          <w:sz w:val="24"/>
          <w:szCs w:val="24"/>
        </w:rPr>
      </w:pPr>
      <w:r>
        <w:rPr>
          <w:rFonts w:hint="default" w:ascii="Times New Roman" w:hAnsi="Times New Roman" w:cs="Times New Roman"/>
          <w:sz w:val="24"/>
          <w:szCs w:val="24"/>
        </w:rPr>
        <w:t>&lt;title&gt;</w:t>
      </w:r>
    </w:p>
    <w:p>
      <w:pPr>
        <w:pStyle w:val="8"/>
        <w:numPr>
          <w:ilvl w:val="1"/>
          <w:numId w:val="3"/>
        </w:numPr>
        <w:tabs>
          <w:tab w:val="left" w:pos="2059"/>
          <w:tab w:val="left" w:pos="2060"/>
        </w:tabs>
        <w:spacing w:before="0" w:after="0" w:line="327" w:lineRule="exact"/>
        <w:ind w:left="1989" w:leftChars="0" w:right="0" w:hanging="449" w:firstLineChars="0"/>
        <w:jc w:val="left"/>
        <w:rPr>
          <w:rFonts w:hint="default" w:ascii="Times New Roman" w:hAnsi="Times New Roman" w:cs="Times New Roman"/>
          <w:b/>
          <w:sz w:val="24"/>
          <w:szCs w:val="24"/>
        </w:rPr>
      </w:pPr>
      <w:r>
        <w:rPr>
          <w:rFonts w:hint="default" w:ascii="Times New Roman" w:hAnsi="Times New Roman" w:cs="Times New Roman"/>
          <w:b/>
          <w:sz w:val="24"/>
          <w:szCs w:val="24"/>
        </w:rPr>
        <w:t>&lt;style&gt;</w:t>
      </w:r>
    </w:p>
    <w:p>
      <w:pPr>
        <w:pStyle w:val="8"/>
        <w:numPr>
          <w:ilvl w:val="1"/>
          <w:numId w:val="3"/>
        </w:numPr>
        <w:tabs>
          <w:tab w:val="left" w:pos="2059"/>
          <w:tab w:val="left" w:pos="2060"/>
        </w:tabs>
        <w:spacing w:before="1" w:after="0" w:line="240" w:lineRule="auto"/>
        <w:ind w:left="1989" w:leftChars="0" w:right="0" w:hanging="449" w:firstLineChars="0"/>
        <w:jc w:val="left"/>
        <w:rPr>
          <w:rFonts w:hint="default" w:ascii="Times New Roman" w:hAnsi="Times New Roman" w:cs="Times New Roman"/>
          <w:b/>
          <w:sz w:val="24"/>
          <w:szCs w:val="24"/>
        </w:rPr>
      </w:pPr>
      <w:r>
        <w:rPr>
          <w:rFonts w:hint="default" w:ascii="Times New Roman" w:hAnsi="Times New Roman" w:cs="Times New Roman"/>
          <w:b/>
          <w:sz w:val="24"/>
          <w:szCs w:val="24"/>
        </w:rPr>
        <w:t>&lt;meta&gt;</w:t>
      </w:r>
    </w:p>
    <w:p>
      <w:pPr>
        <w:pStyle w:val="8"/>
        <w:numPr>
          <w:ilvl w:val="1"/>
          <w:numId w:val="3"/>
        </w:numPr>
        <w:tabs>
          <w:tab w:val="left" w:pos="2059"/>
          <w:tab w:val="left" w:pos="2060"/>
        </w:tabs>
        <w:spacing w:before="0" w:after="0" w:line="240" w:lineRule="auto"/>
        <w:ind w:left="1989" w:leftChars="0" w:right="0" w:hanging="449" w:firstLineChars="0"/>
        <w:jc w:val="left"/>
        <w:rPr>
          <w:rFonts w:hint="default" w:ascii="Times New Roman" w:hAnsi="Times New Roman" w:cs="Times New Roman"/>
          <w:b/>
          <w:sz w:val="24"/>
          <w:szCs w:val="24"/>
        </w:rPr>
      </w:pPr>
      <w:r>
        <w:rPr>
          <w:rFonts w:hint="default" w:ascii="Times New Roman" w:hAnsi="Times New Roman" w:cs="Times New Roman"/>
          <w:b/>
          <w:sz w:val="24"/>
          <w:szCs w:val="24"/>
        </w:rPr>
        <w:t>&lt;link&gt;</w:t>
      </w:r>
    </w:p>
    <w:p>
      <w:pPr>
        <w:pStyle w:val="8"/>
        <w:numPr>
          <w:ilvl w:val="1"/>
          <w:numId w:val="3"/>
        </w:numPr>
        <w:tabs>
          <w:tab w:val="left" w:pos="2059"/>
          <w:tab w:val="left" w:pos="2060"/>
        </w:tabs>
        <w:spacing w:before="1" w:after="0" w:line="240" w:lineRule="auto"/>
        <w:ind w:left="1989" w:leftChars="0" w:right="0" w:hanging="449" w:firstLineChars="0"/>
        <w:jc w:val="left"/>
        <w:rPr>
          <w:rFonts w:hint="default" w:ascii="Times New Roman" w:hAnsi="Times New Roman" w:cs="Times New Roman"/>
          <w:b/>
          <w:sz w:val="24"/>
          <w:szCs w:val="24"/>
        </w:rPr>
      </w:pPr>
      <w:r>
        <w:rPr>
          <w:rFonts w:hint="default" w:ascii="Times New Roman" w:hAnsi="Times New Roman" w:cs="Times New Roman"/>
          <w:b/>
          <w:sz w:val="24"/>
          <w:szCs w:val="24"/>
        </w:rPr>
        <w:t>&lt;script&gt;</w:t>
      </w:r>
    </w:p>
    <w:p>
      <w:pPr>
        <w:pStyle w:val="6"/>
        <w:spacing w:before="10"/>
        <w:rPr>
          <w:rFonts w:hint="default" w:ascii="Times New Roman" w:hAnsi="Times New Roman" w:cs="Times New Roman"/>
          <w:b/>
          <w:sz w:val="24"/>
          <w:szCs w:val="24"/>
        </w:rPr>
      </w:pPr>
    </w:p>
    <w:p>
      <w:pPr>
        <w:pStyle w:val="8"/>
        <w:numPr>
          <w:ilvl w:val="0"/>
          <w:numId w:val="4"/>
        </w:numPr>
        <w:tabs>
          <w:tab w:val="left" w:pos="980"/>
        </w:tabs>
        <w:spacing w:before="0" w:after="0" w:line="360" w:lineRule="auto"/>
        <w:ind w:left="980" w:right="1123" w:hanging="360"/>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1878965</wp:posOffset>
            </wp:positionH>
            <wp:positionV relativeFrom="paragraph">
              <wp:posOffset>557530</wp:posOffset>
            </wp:positionV>
            <wp:extent cx="4171950" cy="337185"/>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pic:cNvPicPr>
                      <a:picLocks noChangeAspect="1"/>
                    </pic:cNvPicPr>
                  </pic:nvPicPr>
                  <pic:blipFill>
                    <a:blip r:embed="rId24" cstate="print"/>
                    <a:stretch>
                      <a:fillRect/>
                    </a:stretch>
                  </pic:blipFill>
                  <pic:spPr>
                    <a:xfrm>
                      <a:off x="0" y="0"/>
                      <a:ext cx="4172022" cy="336994"/>
                    </a:xfrm>
                    <a:prstGeom prst="rect">
                      <a:avLst/>
                    </a:prstGeom>
                  </pic:spPr>
                </pic:pic>
              </a:graphicData>
            </a:graphic>
          </wp:anchor>
        </w:drawing>
      </w:r>
      <w:r>
        <w:rPr>
          <w:rFonts w:hint="default" w:ascii="Times New Roman" w:hAnsi="Times New Roman" w:cs="Times New Roman"/>
          <w:b/>
          <w:sz w:val="24"/>
          <w:szCs w:val="24"/>
        </w:rPr>
        <w:t xml:space="preserve">&lt;title&gt; tag: </w:t>
      </w:r>
      <w:r>
        <w:rPr>
          <w:rFonts w:hint="default" w:ascii="Times New Roman" w:hAnsi="Times New Roman" w:cs="Times New Roman"/>
          <w:sz w:val="24"/>
          <w:szCs w:val="24"/>
        </w:rPr>
        <w:t>It is used to define the title of the web page. The title is displayed on browser’s tab, and also displays in search engine’s</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result.</w:t>
      </w:r>
    </w:p>
    <w:p>
      <w:pPr>
        <w:pStyle w:val="8"/>
        <w:numPr>
          <w:ilvl w:val="0"/>
          <w:numId w:val="4"/>
        </w:numPr>
        <w:tabs>
          <w:tab w:val="left" w:pos="980"/>
        </w:tabs>
        <w:spacing w:before="124" w:after="37" w:line="360" w:lineRule="auto"/>
        <w:ind w:left="980" w:right="1126"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&lt;style&gt; tag: </w:t>
      </w:r>
      <w:r>
        <w:rPr>
          <w:rFonts w:hint="default" w:ascii="Times New Roman" w:hAnsi="Times New Roman" w:cs="Times New Roman"/>
          <w:sz w:val="24"/>
          <w:szCs w:val="24"/>
        </w:rPr>
        <w:t>It is used to define internal CSS (Cascading Style Sheet). Internal CSS means style information is applicable for single html</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page.</w:t>
      </w:r>
    </w:p>
    <w:p>
      <w:pPr>
        <w:pStyle w:val="6"/>
        <w:ind w:left="177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169410" cy="2517140"/>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png"/>
                    <pic:cNvPicPr>
                      <a:picLocks noChangeAspect="1"/>
                    </pic:cNvPicPr>
                  </pic:nvPicPr>
                  <pic:blipFill>
                    <a:blip r:embed="rId25" cstate="print"/>
                    <a:stretch>
                      <a:fillRect/>
                    </a:stretch>
                  </pic:blipFill>
                  <pic:spPr>
                    <a:xfrm>
                      <a:off x="0" y="0"/>
                      <a:ext cx="4169663" cy="2517648"/>
                    </a:xfrm>
                    <a:prstGeom prst="rect">
                      <a:avLst/>
                    </a:prstGeom>
                  </pic:spPr>
                </pic:pic>
              </a:graphicData>
            </a:graphic>
          </wp:inline>
        </w:drawing>
      </w:r>
    </w:p>
    <w:p>
      <w:pPr>
        <w:pStyle w:val="6"/>
        <w:spacing w:before="163" w:line="360" w:lineRule="auto"/>
        <w:ind w:left="260" w:right="1040"/>
        <w:rPr>
          <w:rFonts w:hint="default" w:ascii="Times New Roman" w:hAnsi="Times New Roman" w:cs="Times New Roman"/>
          <w:sz w:val="24"/>
          <w:szCs w:val="24"/>
        </w:rPr>
      </w:pPr>
      <w:r>
        <w:rPr>
          <w:rFonts w:hint="default" w:ascii="Times New Roman" w:hAnsi="Times New Roman" w:cs="Times New Roman"/>
          <w:sz w:val="24"/>
          <w:szCs w:val="24"/>
        </w:rPr>
        <w:t>--The &lt;p&gt; elements of body section will be styled i.e. background color of the paragraph will be black and text color will be white.</w:t>
      </w:r>
    </w:p>
    <w:p>
      <w:pPr>
        <w:spacing w:after="0" w:line="360" w:lineRule="auto"/>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rPr>
          <w:rFonts w:hint="default" w:ascii="Times New Roman" w:hAnsi="Times New Roman" w:cs="Times New Roman"/>
          <w:sz w:val="24"/>
          <w:szCs w:val="24"/>
        </w:rPr>
      </w:pPr>
    </w:p>
    <w:p>
      <w:pPr>
        <w:pStyle w:val="6"/>
        <w:spacing w:before="5"/>
        <w:rPr>
          <w:rFonts w:hint="default" w:ascii="Times New Roman" w:hAnsi="Times New Roman" w:cs="Times New Roman"/>
          <w:sz w:val="24"/>
          <w:szCs w:val="24"/>
        </w:rPr>
      </w:pPr>
    </w:p>
    <w:p>
      <w:pPr>
        <w:pStyle w:val="8"/>
        <w:numPr>
          <w:ilvl w:val="0"/>
          <w:numId w:val="4"/>
        </w:numPr>
        <w:tabs>
          <w:tab w:val="left" w:pos="587"/>
        </w:tabs>
        <w:spacing w:before="0" w:after="0" w:line="360" w:lineRule="auto"/>
        <w:ind w:left="260" w:right="1124" w:firstLine="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&lt;meta&gt; tag: </w:t>
      </w:r>
      <w:r>
        <w:rPr>
          <w:rFonts w:hint="default" w:ascii="Times New Roman" w:hAnsi="Times New Roman" w:cs="Times New Roman"/>
          <w:sz w:val="24"/>
          <w:szCs w:val="24"/>
        </w:rPr>
        <w:t>It is used to define the meta information about the web page. Meta information is helpful for web browsers and search engines. The meta information includes character encoding, descriptions of web page, keywords for search engine, author information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etc.</w:t>
      </w:r>
    </w:p>
    <w:p>
      <w:pPr>
        <w:pStyle w:val="6"/>
        <w:spacing w:before="124"/>
        <w:ind w:left="260"/>
        <w:rPr>
          <w:rFonts w:hint="default" w:ascii="Times New Roman" w:hAnsi="Times New Roman" w:cs="Times New Roman"/>
          <w:sz w:val="24"/>
          <w:szCs w:val="24"/>
        </w:rPr>
      </w:pPr>
      <w:r>
        <w:rPr>
          <w:rFonts w:hint="default" w:ascii="Times New Roman" w:hAnsi="Times New Roman" w:cs="Times New Roman"/>
          <w:sz w:val="24"/>
          <w:szCs w:val="24"/>
        </w:rPr>
        <w:t>-- The text in webpage is encoded using Unicode.</w:t>
      </w:r>
    </w:p>
    <w:p>
      <w:pPr>
        <w:pStyle w:val="6"/>
        <w:spacing w:before="124"/>
        <w:ind w:left="260"/>
        <w:rPr>
          <w:rFonts w:hint="default" w:ascii="Times New Roman" w:hAnsi="Times New Roman" w:cs="Times New Roman"/>
          <w:sz w:val="24"/>
          <w:szCs w:val="24"/>
        </w:rPr>
      </w:pPr>
      <w:r>
        <w:rPr>
          <w:rFonts w:hint="default" w:ascii="Times New Roman" w:hAnsi="Times New Roman" w:cs="Times New Roman"/>
          <w:sz w:val="24"/>
          <w:szCs w:val="24"/>
        </w:rPr>
        <w:t>- It is used to give the descriptions about page which helps to search engine for finding the page.</w:t>
      </w:r>
    </w:p>
    <w:p>
      <w:pPr>
        <w:pStyle w:val="6"/>
        <w:spacing w:before="115" w:after="51" w:line="360" w:lineRule="auto"/>
        <w:ind w:left="260" w:right="1130"/>
        <w:jc w:val="both"/>
        <w:rPr>
          <w:rFonts w:hint="default" w:ascii="Times New Roman" w:hAnsi="Times New Roman" w:cs="Times New Roman"/>
          <w:sz w:val="24"/>
          <w:szCs w:val="24"/>
        </w:rPr>
      </w:pPr>
      <w:r>
        <w:rPr>
          <w:rFonts w:hint="default" w:ascii="Times New Roman" w:hAnsi="Times New Roman" w:cs="Times New Roman"/>
          <w:sz w:val="24"/>
          <w:szCs w:val="24"/>
        </w:rPr>
        <w:t>- It is used to give the author name in web page.</w:t>
      </w:r>
    </w:p>
    <w:p>
      <w:pPr>
        <w:pStyle w:val="6"/>
        <w:spacing w:before="115" w:after="51" w:line="360" w:lineRule="auto"/>
        <w:ind w:left="260" w:right="1130"/>
        <w:jc w:val="both"/>
        <w:rPr>
          <w:rFonts w:hint="default" w:ascii="Times New Roman" w:hAnsi="Times New Roman" w:cs="Times New Roman"/>
          <w:sz w:val="24"/>
          <w:szCs w:val="24"/>
        </w:rPr>
      </w:pPr>
      <w:r>
        <w:rPr>
          <w:rFonts w:hint="default" w:ascii="Times New Roman" w:hAnsi="Times New Roman" w:cs="Times New Roman"/>
          <w:sz w:val="24"/>
          <w:szCs w:val="24"/>
        </w:rPr>
        <w:t>-- It is used to specify the keywords in the web page which helps to search engine for indexing and searching based on the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keywords.</w:t>
      </w:r>
    </w:p>
    <w:p>
      <w:pPr>
        <w:pStyle w:val="6"/>
        <w:spacing w:before="1" w:line="360" w:lineRule="auto"/>
        <w:ind w:left="260" w:right="1128"/>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995045</wp:posOffset>
            </wp:positionH>
            <wp:positionV relativeFrom="paragraph">
              <wp:posOffset>1097280</wp:posOffset>
            </wp:positionV>
            <wp:extent cx="5917565" cy="267970"/>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26" cstate="print"/>
                    <a:stretch>
                      <a:fillRect/>
                    </a:stretch>
                  </pic:blipFill>
                  <pic:spPr>
                    <a:xfrm>
                      <a:off x="0" y="0"/>
                      <a:ext cx="5917691" cy="268224"/>
                    </a:xfrm>
                    <a:prstGeom prst="rect">
                      <a:avLst/>
                    </a:prstGeom>
                  </pic:spPr>
                </pic:pic>
              </a:graphicData>
            </a:graphic>
          </wp:anchor>
        </w:drawing>
      </w:r>
      <w:r>
        <w:rPr>
          <w:rFonts w:hint="default" w:ascii="Times New Roman" w:hAnsi="Times New Roman" w:cs="Times New Roman"/>
          <w:b/>
          <w:sz w:val="24"/>
          <w:szCs w:val="24"/>
        </w:rPr>
        <w:t xml:space="preserve">&lt;meta&gt; tag </w:t>
      </w:r>
      <w:r>
        <w:rPr>
          <w:rFonts w:hint="default" w:ascii="Times New Roman" w:hAnsi="Times New Roman" w:cs="Times New Roman"/>
          <w:sz w:val="24"/>
          <w:szCs w:val="24"/>
        </w:rPr>
        <w:t>is also used to set the viewport of the web page i.e. visible area of the page for user. The visible area depends on the device’ screen width where the web page is loaded and the screen size differs from one device to another. Mobile phones have smaller screen rather than computer screen. This viewport controls the scaling of screen.</w:t>
      </w:r>
    </w:p>
    <w:p>
      <w:pPr>
        <w:pStyle w:val="6"/>
        <w:spacing w:before="112" w:line="360" w:lineRule="auto"/>
        <w:ind w:left="260" w:right="1125"/>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u w:val="single"/>
        </w:rPr>
        <w:t xml:space="preserve"> width=device-width</w:t>
      </w:r>
      <w:r>
        <w:rPr>
          <w:rFonts w:hint="default" w:ascii="Times New Roman" w:hAnsi="Times New Roman" w:cs="Times New Roman"/>
          <w:sz w:val="24"/>
          <w:szCs w:val="24"/>
        </w:rPr>
        <w:t xml:space="preserve"> means the width of the page is set to follow the width of the device’ screen and </w:t>
      </w:r>
      <w:r>
        <w:rPr>
          <w:rFonts w:hint="default" w:ascii="Times New Roman" w:hAnsi="Times New Roman" w:cs="Times New Roman"/>
          <w:spacing w:val="-66"/>
          <w:sz w:val="24"/>
          <w:szCs w:val="24"/>
          <w:u w:val="single"/>
        </w:rPr>
        <w:t>i</w:t>
      </w:r>
      <w:r>
        <w:rPr>
          <w:rFonts w:hint="default" w:ascii="Times New Roman" w:hAnsi="Times New Roman" w:cs="Times New Roman"/>
          <w:spacing w:val="11"/>
          <w:sz w:val="24"/>
          <w:szCs w:val="24"/>
          <w:u w:val="single"/>
        </w:rPr>
        <w:t xml:space="preserve"> </w:t>
      </w:r>
      <w:r>
        <w:rPr>
          <w:rFonts w:hint="default" w:ascii="Times New Roman" w:hAnsi="Times New Roman" w:cs="Times New Roman"/>
          <w:sz w:val="24"/>
          <w:szCs w:val="24"/>
          <w:u w:val="single"/>
        </w:rPr>
        <w:t>nitial-scale=1.0</w:t>
      </w:r>
      <w:r>
        <w:rPr>
          <w:rFonts w:hint="default" w:ascii="Times New Roman" w:hAnsi="Times New Roman" w:cs="Times New Roman"/>
          <w:sz w:val="24"/>
          <w:szCs w:val="24"/>
        </w:rPr>
        <w:t xml:space="preserve"> means the initial zoo m level is 1.0 when the page is loaded on the browser for first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time.</w:t>
      </w:r>
    </w:p>
    <w:p>
      <w:pPr>
        <w:pStyle w:val="8"/>
        <w:numPr>
          <w:ilvl w:val="0"/>
          <w:numId w:val="4"/>
        </w:numPr>
        <w:tabs>
          <w:tab w:val="left" w:pos="518"/>
        </w:tabs>
        <w:spacing w:before="2" w:after="0" w:line="360" w:lineRule="auto"/>
        <w:ind w:left="260" w:right="1127" w:firstLine="0"/>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1628775</wp:posOffset>
            </wp:positionH>
            <wp:positionV relativeFrom="paragraph">
              <wp:posOffset>558800</wp:posOffset>
            </wp:positionV>
            <wp:extent cx="4672330" cy="337185"/>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png"/>
                    <pic:cNvPicPr>
                      <a:picLocks noChangeAspect="1"/>
                    </pic:cNvPicPr>
                  </pic:nvPicPr>
                  <pic:blipFill>
                    <a:blip r:embed="rId27" cstate="print"/>
                    <a:stretch>
                      <a:fillRect/>
                    </a:stretch>
                  </pic:blipFill>
                  <pic:spPr>
                    <a:xfrm>
                      <a:off x="0" y="0"/>
                      <a:ext cx="4672177" cy="336994"/>
                    </a:xfrm>
                    <a:prstGeom prst="rect">
                      <a:avLst/>
                    </a:prstGeom>
                  </pic:spPr>
                </pic:pic>
              </a:graphicData>
            </a:graphic>
          </wp:anchor>
        </w:drawing>
      </w:r>
      <w:r>
        <w:rPr>
          <w:rFonts w:hint="default" w:ascii="Times New Roman" w:hAnsi="Times New Roman" w:cs="Times New Roman"/>
          <w:b/>
          <w:sz w:val="24"/>
          <w:szCs w:val="24"/>
        </w:rPr>
        <w:t xml:space="preserve">&lt;link&gt; tag: </w:t>
      </w:r>
      <w:r>
        <w:rPr>
          <w:rFonts w:hint="default" w:ascii="Times New Roman" w:hAnsi="Times New Roman" w:cs="Times New Roman"/>
          <w:sz w:val="24"/>
          <w:szCs w:val="24"/>
        </w:rPr>
        <w:t>It is used to link the external style sheet to the html document. External CSS is applicable for multiple web</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pages.</w:t>
      </w:r>
    </w:p>
    <w:p>
      <w:pPr>
        <w:pStyle w:val="6"/>
        <w:spacing w:before="122"/>
        <w:ind w:left="260"/>
        <w:rPr>
          <w:rFonts w:hint="default" w:ascii="Times New Roman" w:hAnsi="Times New Roman" w:cs="Times New Roman"/>
          <w:sz w:val="24"/>
          <w:szCs w:val="24"/>
        </w:rPr>
      </w:pPr>
      <w:r>
        <w:rPr>
          <w:rFonts w:hint="default" w:ascii="Times New Roman" w:hAnsi="Times New Roman" w:cs="Times New Roman"/>
          <w:sz w:val="24"/>
          <w:szCs w:val="24"/>
        </w:rPr>
        <w:t>-- This will provide the link of external CSS file (styleA.css) to the HTML document.</w:t>
      </w:r>
    </w:p>
    <w:p>
      <w:pPr>
        <w:spacing w:after="0"/>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rPr>
          <w:rFonts w:hint="default" w:ascii="Times New Roman" w:hAnsi="Times New Roman" w:cs="Times New Roman"/>
          <w:sz w:val="24"/>
          <w:szCs w:val="24"/>
        </w:rPr>
      </w:pPr>
    </w:p>
    <w:p>
      <w:pPr>
        <w:pStyle w:val="6"/>
        <w:spacing w:before="5"/>
        <w:rPr>
          <w:rFonts w:hint="default" w:ascii="Times New Roman" w:hAnsi="Times New Roman" w:cs="Times New Roman"/>
          <w:sz w:val="24"/>
          <w:szCs w:val="24"/>
        </w:rPr>
      </w:pPr>
    </w:p>
    <w:p>
      <w:pPr>
        <w:pStyle w:val="8"/>
        <w:numPr>
          <w:ilvl w:val="0"/>
          <w:numId w:val="4"/>
        </w:numPr>
        <w:tabs>
          <w:tab w:val="left" w:pos="532"/>
        </w:tabs>
        <w:spacing w:before="0" w:after="0" w:line="360" w:lineRule="auto"/>
        <w:ind w:left="260" w:right="1124" w:firstLine="0"/>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2199005</wp:posOffset>
            </wp:positionH>
            <wp:positionV relativeFrom="paragraph">
              <wp:posOffset>825500</wp:posOffset>
            </wp:positionV>
            <wp:extent cx="3535045" cy="1597025"/>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png"/>
                    <pic:cNvPicPr>
                      <a:picLocks noChangeAspect="1"/>
                    </pic:cNvPicPr>
                  </pic:nvPicPr>
                  <pic:blipFill>
                    <a:blip r:embed="rId28" cstate="print"/>
                    <a:stretch>
                      <a:fillRect/>
                    </a:stretch>
                  </pic:blipFill>
                  <pic:spPr>
                    <a:xfrm>
                      <a:off x="0" y="0"/>
                      <a:ext cx="3534805" cy="1597152"/>
                    </a:xfrm>
                    <a:prstGeom prst="rect">
                      <a:avLst/>
                    </a:prstGeom>
                  </pic:spPr>
                </pic:pic>
              </a:graphicData>
            </a:graphic>
          </wp:anchor>
        </w:drawing>
      </w: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1483995</wp:posOffset>
            </wp:positionH>
            <wp:positionV relativeFrom="paragraph">
              <wp:posOffset>2547620</wp:posOffset>
            </wp:positionV>
            <wp:extent cx="4920615" cy="365760"/>
            <wp:effectExtent l="0" t="0" r="0" b="0"/>
            <wp:wrapTopAndBottom/>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png"/>
                    <pic:cNvPicPr>
                      <a:picLocks noChangeAspect="1"/>
                    </pic:cNvPicPr>
                  </pic:nvPicPr>
                  <pic:blipFill>
                    <a:blip r:embed="rId29" cstate="print"/>
                    <a:stretch>
                      <a:fillRect/>
                    </a:stretch>
                  </pic:blipFill>
                  <pic:spPr>
                    <a:xfrm>
                      <a:off x="0" y="0"/>
                      <a:ext cx="4920441" cy="366045"/>
                    </a:xfrm>
                    <a:prstGeom prst="rect">
                      <a:avLst/>
                    </a:prstGeom>
                  </pic:spPr>
                </pic:pic>
              </a:graphicData>
            </a:graphic>
          </wp:anchor>
        </w:drawing>
      </w:r>
      <w:r>
        <w:rPr>
          <w:rFonts w:hint="default" w:ascii="Times New Roman" w:hAnsi="Times New Roman" w:cs="Times New Roman"/>
          <w:b/>
          <w:sz w:val="24"/>
          <w:szCs w:val="24"/>
        </w:rPr>
        <w:t xml:space="preserve">&lt;script&gt; tag: </w:t>
      </w:r>
      <w:r>
        <w:rPr>
          <w:rFonts w:hint="default" w:ascii="Times New Roman" w:hAnsi="Times New Roman" w:cs="Times New Roman"/>
          <w:sz w:val="24"/>
          <w:szCs w:val="24"/>
        </w:rPr>
        <w:t>It is used to define the client side scripting usually JavaScript to the HTML document. The &lt;script&gt; tag can contain script elements/contents or it can also be used to point/link the external script</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file.</w:t>
      </w:r>
    </w:p>
    <w:p>
      <w:pPr>
        <w:pStyle w:val="6"/>
        <w:spacing w:before="11"/>
        <w:rPr>
          <w:rFonts w:hint="default" w:ascii="Times New Roman" w:hAnsi="Times New Roman" w:cs="Times New Roman"/>
          <w:sz w:val="24"/>
          <w:szCs w:val="24"/>
        </w:rPr>
      </w:pPr>
    </w:p>
    <w:p>
      <w:pPr>
        <w:pStyle w:val="6"/>
        <w:spacing w:before="126"/>
        <w:ind w:left="260"/>
        <w:rPr>
          <w:rFonts w:hint="default" w:ascii="Times New Roman" w:hAnsi="Times New Roman" w:cs="Times New Roman"/>
          <w:sz w:val="24"/>
          <w:szCs w:val="24"/>
        </w:rPr>
      </w:pPr>
      <w:r>
        <w:rPr>
          <w:rFonts w:hint="default" w:ascii="Times New Roman" w:hAnsi="Times New Roman" w:cs="Times New Roman"/>
          <w:sz w:val="24"/>
          <w:szCs w:val="24"/>
        </w:rPr>
        <w:t>-- This will provide the link of external JavaScript file (fileA.js) to the HTML document.</w:t>
      </w:r>
    </w:p>
    <w:p>
      <w:pPr>
        <w:spacing w:after="0"/>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rPr>
          <w:rFonts w:hint="default" w:ascii="Times New Roman" w:hAnsi="Times New Roman" w:cs="Times New Roman"/>
          <w:sz w:val="24"/>
          <w:szCs w:val="24"/>
        </w:rPr>
      </w:pPr>
    </w:p>
    <w:p>
      <w:pPr>
        <w:pStyle w:val="2"/>
        <w:tabs>
          <w:tab w:val="left" w:pos="9828"/>
        </w:tabs>
        <w:spacing w:before="275"/>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Formatting</w:t>
      </w:r>
      <w:r>
        <w:rPr>
          <w:rFonts w:hint="default" w:ascii="Times New Roman" w:hAnsi="Times New Roman" w:cs="Times New Roman"/>
          <w:spacing w:val="-6"/>
          <w:sz w:val="24"/>
          <w:szCs w:val="24"/>
          <w:shd w:val="clear" w:color="auto" w:fill="D8D8D8"/>
        </w:rPr>
        <w:t xml:space="preserve"> </w:t>
      </w:r>
      <w:r>
        <w:rPr>
          <w:rFonts w:hint="default" w:ascii="Times New Roman" w:hAnsi="Times New Roman" w:cs="Times New Roman"/>
          <w:sz w:val="24"/>
          <w:szCs w:val="24"/>
          <w:shd w:val="clear" w:color="auto" w:fill="D8D8D8"/>
        </w:rPr>
        <w:t>Elements</w:t>
      </w:r>
      <w:r>
        <w:rPr>
          <w:rFonts w:hint="default" w:ascii="Times New Roman" w:hAnsi="Times New Roman" w:cs="Times New Roman"/>
          <w:sz w:val="24"/>
          <w:szCs w:val="24"/>
          <w:shd w:val="clear" w:color="auto" w:fill="D8D8D8"/>
        </w:rPr>
        <w:tab/>
      </w:r>
    </w:p>
    <w:p>
      <w:pPr>
        <w:pStyle w:val="8"/>
        <w:numPr>
          <w:ilvl w:val="0"/>
          <w:numId w:val="2"/>
        </w:numPr>
        <w:tabs>
          <w:tab w:val="left" w:pos="620"/>
        </w:tabs>
        <w:spacing w:before="248" w:after="0" w:line="348" w:lineRule="auto"/>
        <w:ind w:left="620" w:right="1125" w:hanging="36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Headings </w:t>
      </w:r>
      <w:r>
        <w:rPr>
          <w:rFonts w:hint="default" w:ascii="Times New Roman" w:hAnsi="Times New Roman" w:cs="Times New Roman"/>
          <w:sz w:val="24"/>
          <w:szCs w:val="24"/>
        </w:rPr>
        <w:t>in HTML are defined by using &lt;h1&gt;, &lt;h2&gt;, &lt;h3&gt;, &lt;h4&gt;, &lt;h5&gt;,&lt;h6&gt; tags. These are level of headings where &lt;h1&gt; is the largest level of heading and &lt;h6&gt; is the smallest level of</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heading.</w:t>
      </w:r>
    </w:p>
    <w:p>
      <w:pPr>
        <w:pStyle w:val="3"/>
        <w:spacing w:before="27"/>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0" distR="0" simplePos="0" relativeHeight="251663360" behindDoc="1" locked="0" layoutInCell="1" allowOverlap="1">
                <wp:simplePos x="0" y="0"/>
                <wp:positionH relativeFrom="page">
                  <wp:posOffset>914400</wp:posOffset>
                </wp:positionH>
                <wp:positionV relativeFrom="paragraph">
                  <wp:posOffset>274320</wp:posOffset>
                </wp:positionV>
                <wp:extent cx="5989955" cy="3028315"/>
                <wp:effectExtent l="4445" t="4445" r="10160" b="15240"/>
                <wp:wrapTopAndBottom/>
                <wp:docPr id="34" name="Text Box 3"/>
                <wp:cNvGraphicFramePr/>
                <a:graphic xmlns:a="http://schemas.openxmlformats.org/drawingml/2006/main">
                  <a:graphicData uri="http://schemas.microsoft.com/office/word/2010/wordprocessingShape">
                    <wps:wsp>
                      <wps:cNvSpPr txBox="1"/>
                      <wps:spPr>
                        <a:xfrm>
                          <a:off x="0" y="0"/>
                          <a:ext cx="5989955" cy="3028315"/>
                        </a:xfrm>
                        <a:prstGeom prst="rect">
                          <a:avLst/>
                        </a:prstGeom>
                        <a:noFill/>
                        <a:ln w="6096" cap="flat" cmpd="sng">
                          <a:solidFill>
                            <a:srgbClr val="000000"/>
                          </a:solidFill>
                          <a:prstDash val="solid"/>
                          <a:miter/>
                          <a:headEnd type="none" w="med" len="med"/>
                          <a:tailEnd type="none" w="med" len="med"/>
                        </a:ln>
                      </wps:spPr>
                      <wps:txbx>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&lt;!doctype html&gt;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3"/>
                              <w:ind w:left="103"/>
                              <w:rPr>
                                <w:rFonts w:hint="default" w:ascii="Times New Roman" w:hAnsi="Times New Roman" w:cs="Times New Roman"/>
                              </w:rPr>
                            </w:pPr>
                            <w:r>
                              <w:rPr>
                                <w:rFonts w:hint="default" w:ascii="Times New Roman" w:hAnsi="Times New Roman" w:cs="Times New Roman"/>
                              </w:rPr>
                              <w:t>&lt;title&gt; HTML Heading &lt;/title&gt;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2"/>
                              <w:ind w:left="103"/>
                              <w:rPr>
                                <w:rFonts w:hint="default" w:ascii="Times New Roman" w:hAnsi="Times New Roman" w:cs="Times New Roman"/>
                              </w:rPr>
                            </w:pPr>
                            <w:r>
                              <w:rPr>
                                <w:rFonts w:hint="default" w:ascii="Times New Roman" w:hAnsi="Times New Roman" w:cs="Times New Roman"/>
                              </w:rPr>
                              <w:t>&lt;body bgcolor="green" text="white"&gt;</w:t>
                            </w:r>
                          </w:p>
                          <w:p>
                            <w:pPr>
                              <w:pStyle w:val="6"/>
                              <w:spacing w:before="41"/>
                              <w:ind w:left="103"/>
                              <w:rPr>
                                <w:rFonts w:hint="default" w:ascii="Times New Roman" w:hAnsi="Times New Roman" w:cs="Times New Roman"/>
                              </w:rPr>
                            </w:pPr>
                            <w:r>
                              <w:rPr>
                                <w:rFonts w:hint="default" w:ascii="Times New Roman" w:hAnsi="Times New Roman" w:cs="Times New Roman"/>
                              </w:rPr>
                              <w:t>&lt;h1&gt; I am Heading Level 1</w:t>
                            </w:r>
                            <w:r>
                              <w:rPr>
                                <w:rFonts w:hint="default" w:ascii="Times New Roman" w:hAnsi="Times New Roman" w:cs="Times New Roman"/>
                                <w:spacing w:val="-13"/>
                              </w:rPr>
                              <w:t xml:space="preserve"> </w:t>
                            </w:r>
                            <w:r>
                              <w:rPr>
                                <w:rFonts w:hint="default" w:ascii="Times New Roman" w:hAnsi="Times New Roman" w:cs="Times New Roman"/>
                              </w:rPr>
                              <w:t>&lt;/h1&gt;</w:t>
                            </w:r>
                          </w:p>
                          <w:p>
                            <w:pPr>
                              <w:pStyle w:val="6"/>
                              <w:spacing w:before="42"/>
                              <w:ind w:left="103"/>
                              <w:rPr>
                                <w:rFonts w:hint="default" w:ascii="Times New Roman" w:hAnsi="Times New Roman" w:cs="Times New Roman"/>
                              </w:rPr>
                            </w:pPr>
                            <w:r>
                              <w:rPr>
                                <w:rFonts w:hint="default" w:ascii="Times New Roman" w:hAnsi="Times New Roman" w:cs="Times New Roman"/>
                              </w:rPr>
                              <w:t>&lt;h2&gt; I am Heading Level 2</w:t>
                            </w:r>
                            <w:r>
                              <w:rPr>
                                <w:rFonts w:hint="default" w:ascii="Times New Roman" w:hAnsi="Times New Roman" w:cs="Times New Roman"/>
                                <w:spacing w:val="-13"/>
                              </w:rPr>
                              <w:t xml:space="preserve"> </w:t>
                            </w:r>
                            <w:r>
                              <w:rPr>
                                <w:rFonts w:hint="default" w:ascii="Times New Roman" w:hAnsi="Times New Roman" w:cs="Times New Roman"/>
                              </w:rPr>
                              <w:t>&lt;/h2&gt;</w:t>
                            </w:r>
                          </w:p>
                          <w:p>
                            <w:pPr>
                              <w:pStyle w:val="6"/>
                              <w:spacing w:before="43"/>
                              <w:ind w:left="103"/>
                              <w:rPr>
                                <w:rFonts w:hint="default" w:ascii="Times New Roman" w:hAnsi="Times New Roman" w:cs="Times New Roman"/>
                              </w:rPr>
                            </w:pPr>
                            <w:r>
                              <w:rPr>
                                <w:rFonts w:hint="default" w:ascii="Times New Roman" w:hAnsi="Times New Roman" w:cs="Times New Roman"/>
                              </w:rPr>
                              <w:t>&lt;h3&gt; I am Heading Level 3</w:t>
                            </w:r>
                            <w:r>
                              <w:rPr>
                                <w:rFonts w:hint="default" w:ascii="Times New Roman" w:hAnsi="Times New Roman" w:cs="Times New Roman"/>
                                <w:spacing w:val="-13"/>
                              </w:rPr>
                              <w:t xml:space="preserve"> </w:t>
                            </w:r>
                            <w:r>
                              <w:rPr>
                                <w:rFonts w:hint="default" w:ascii="Times New Roman" w:hAnsi="Times New Roman" w:cs="Times New Roman"/>
                              </w:rPr>
                              <w:t>&lt;/h3&gt;</w:t>
                            </w:r>
                          </w:p>
                          <w:p>
                            <w:pPr>
                              <w:pStyle w:val="6"/>
                              <w:spacing w:before="43"/>
                              <w:ind w:left="103"/>
                              <w:rPr>
                                <w:rFonts w:hint="default" w:ascii="Times New Roman" w:hAnsi="Times New Roman" w:cs="Times New Roman"/>
                              </w:rPr>
                            </w:pPr>
                            <w:r>
                              <w:rPr>
                                <w:rFonts w:hint="default" w:ascii="Times New Roman" w:hAnsi="Times New Roman" w:cs="Times New Roman"/>
                              </w:rPr>
                              <w:t>&lt;h4&gt; I am Heading Level 4</w:t>
                            </w:r>
                            <w:r>
                              <w:rPr>
                                <w:rFonts w:hint="default" w:ascii="Times New Roman" w:hAnsi="Times New Roman" w:cs="Times New Roman"/>
                                <w:spacing w:val="-13"/>
                              </w:rPr>
                              <w:t xml:space="preserve"> </w:t>
                            </w:r>
                            <w:r>
                              <w:rPr>
                                <w:rFonts w:hint="default" w:ascii="Times New Roman" w:hAnsi="Times New Roman" w:cs="Times New Roman"/>
                              </w:rPr>
                              <w:t>&lt;/h4&gt;</w:t>
                            </w:r>
                          </w:p>
                          <w:p>
                            <w:pPr>
                              <w:pStyle w:val="6"/>
                              <w:spacing w:before="42"/>
                              <w:ind w:left="103"/>
                              <w:rPr>
                                <w:rFonts w:hint="default" w:ascii="Times New Roman" w:hAnsi="Times New Roman" w:cs="Times New Roman"/>
                              </w:rPr>
                            </w:pPr>
                            <w:r>
                              <w:rPr>
                                <w:rFonts w:hint="default" w:ascii="Times New Roman" w:hAnsi="Times New Roman" w:cs="Times New Roman"/>
                              </w:rPr>
                              <w:t>&lt;h5&gt; I am Heading Level 5</w:t>
                            </w:r>
                            <w:r>
                              <w:rPr>
                                <w:rFonts w:hint="default" w:ascii="Times New Roman" w:hAnsi="Times New Roman" w:cs="Times New Roman"/>
                                <w:spacing w:val="-13"/>
                              </w:rPr>
                              <w:t xml:space="preserve"> </w:t>
                            </w:r>
                            <w:r>
                              <w:rPr>
                                <w:rFonts w:hint="default" w:ascii="Times New Roman" w:hAnsi="Times New Roman" w:cs="Times New Roman"/>
                              </w:rPr>
                              <w:t>&lt;/h5&gt;</w:t>
                            </w:r>
                          </w:p>
                          <w:p>
                            <w:pPr>
                              <w:pStyle w:val="6"/>
                              <w:spacing w:before="41"/>
                              <w:ind w:left="103"/>
                              <w:rPr>
                                <w:rFonts w:hint="default" w:ascii="Times New Roman" w:hAnsi="Times New Roman" w:cs="Times New Roman"/>
                              </w:rPr>
                            </w:pPr>
                            <w:r>
                              <w:rPr>
                                <w:rFonts w:hint="default" w:ascii="Times New Roman" w:hAnsi="Times New Roman" w:cs="Times New Roman"/>
                              </w:rPr>
                              <w:t>&lt;h6&gt; I am Heading Level 6</w:t>
                            </w:r>
                            <w:r>
                              <w:rPr>
                                <w:rFonts w:hint="default" w:ascii="Times New Roman" w:hAnsi="Times New Roman" w:cs="Times New Roman"/>
                                <w:spacing w:val="-13"/>
                              </w:rPr>
                              <w:t xml:space="preserve"> </w:t>
                            </w:r>
                            <w:r>
                              <w:rPr>
                                <w:rFonts w:hint="default" w:ascii="Times New Roman" w:hAnsi="Times New Roman" w:cs="Times New Roman"/>
                              </w:rPr>
                              <w:t>&lt;/h6&gt;</w:t>
                            </w:r>
                          </w:p>
                          <w:p>
                            <w:pPr>
                              <w:pStyle w:val="6"/>
                              <w:spacing w:before="43"/>
                              <w:ind w:left="103"/>
                              <w:rPr>
                                <w:rFonts w:hint="default" w:ascii="Times New Roman" w:hAnsi="Times New Roman" w:cs="Times New Roman"/>
                              </w:rPr>
                            </w:pPr>
                            <w:r>
                              <w:rPr>
                                <w:rFonts w:hint="default" w:ascii="Times New Roman" w:hAnsi="Times New Roman" w:cs="Times New Roman"/>
                              </w:rPr>
                              <w:t>&lt;/body&gt;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txbxContent>
                      </wps:txbx>
                      <wps:bodyPr vert="horz" lIns="0" tIns="0" rIns="0" bIns="0" anchor="t" anchorCtr="0" upright="1"/>
                    </wps:wsp>
                  </a:graphicData>
                </a:graphic>
              </wp:anchor>
            </w:drawing>
          </mc:Choice>
          <mc:Fallback>
            <w:pict>
              <v:shape id="Text Box 3" o:spid="_x0000_s1026" o:spt="202" type="#_x0000_t202" style="position:absolute;left:0pt;margin-left:72pt;margin-top:21.6pt;height:238.45pt;width:471.65pt;mso-position-horizontal-relative:page;mso-wrap-distance-bottom:0pt;mso-wrap-distance-top:0pt;z-index:-251653120;mso-width-relative:page;mso-height-relative:page;" filled="f" stroked="t" coordsize="21600,21600" o:gfxdata="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6M74o2AAAAAsB&#10;AAAPAAAAAAAAAAEAIAAAACIAAABkcnMvZG93bnJldi54bWxQSwECFAAUAAAACACHTuJAPyrOsxsC&#10;AABXBAAADgAAAAAAAAABACAAAAAnAQAAZHJzL2Uyb0RvYy54bWxQSwUGAAAAAAYABgBZAQAAtAUA&#10;AAAA&#10;">
                <v:fill on="f" focussize="0,0"/>
                <v:stroke weight="0.48pt" color="#000000" joinstyle="miter"/>
                <v:imagedata o:title=""/>
                <o:lock v:ext="edit" aspectratio="f"/>
                <v:textbox inset="0mm,0mm,0mm,0mm">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&lt;!doctype html&gt;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3"/>
                        <w:ind w:left="103"/>
                        <w:rPr>
                          <w:rFonts w:hint="default" w:ascii="Times New Roman" w:hAnsi="Times New Roman" w:cs="Times New Roman"/>
                        </w:rPr>
                      </w:pPr>
                      <w:r>
                        <w:rPr>
                          <w:rFonts w:hint="default" w:ascii="Times New Roman" w:hAnsi="Times New Roman" w:cs="Times New Roman"/>
                        </w:rPr>
                        <w:t>&lt;title&gt; HTML Heading &lt;/title&gt;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2"/>
                        <w:ind w:left="103"/>
                        <w:rPr>
                          <w:rFonts w:hint="default" w:ascii="Times New Roman" w:hAnsi="Times New Roman" w:cs="Times New Roman"/>
                        </w:rPr>
                      </w:pPr>
                      <w:r>
                        <w:rPr>
                          <w:rFonts w:hint="default" w:ascii="Times New Roman" w:hAnsi="Times New Roman" w:cs="Times New Roman"/>
                        </w:rPr>
                        <w:t>&lt;body bgcolor="green" text="white"&gt;</w:t>
                      </w:r>
                    </w:p>
                    <w:p>
                      <w:pPr>
                        <w:pStyle w:val="6"/>
                        <w:spacing w:before="41"/>
                        <w:ind w:left="103"/>
                        <w:rPr>
                          <w:rFonts w:hint="default" w:ascii="Times New Roman" w:hAnsi="Times New Roman" w:cs="Times New Roman"/>
                        </w:rPr>
                      </w:pPr>
                      <w:r>
                        <w:rPr>
                          <w:rFonts w:hint="default" w:ascii="Times New Roman" w:hAnsi="Times New Roman" w:cs="Times New Roman"/>
                        </w:rPr>
                        <w:t>&lt;h1&gt; I am Heading Level 1</w:t>
                      </w:r>
                      <w:r>
                        <w:rPr>
                          <w:rFonts w:hint="default" w:ascii="Times New Roman" w:hAnsi="Times New Roman" w:cs="Times New Roman"/>
                          <w:spacing w:val="-13"/>
                        </w:rPr>
                        <w:t xml:space="preserve"> </w:t>
                      </w:r>
                      <w:r>
                        <w:rPr>
                          <w:rFonts w:hint="default" w:ascii="Times New Roman" w:hAnsi="Times New Roman" w:cs="Times New Roman"/>
                        </w:rPr>
                        <w:t>&lt;/h1&gt;</w:t>
                      </w:r>
                    </w:p>
                    <w:p>
                      <w:pPr>
                        <w:pStyle w:val="6"/>
                        <w:spacing w:before="42"/>
                        <w:ind w:left="103"/>
                        <w:rPr>
                          <w:rFonts w:hint="default" w:ascii="Times New Roman" w:hAnsi="Times New Roman" w:cs="Times New Roman"/>
                        </w:rPr>
                      </w:pPr>
                      <w:r>
                        <w:rPr>
                          <w:rFonts w:hint="default" w:ascii="Times New Roman" w:hAnsi="Times New Roman" w:cs="Times New Roman"/>
                        </w:rPr>
                        <w:t>&lt;h2&gt; I am Heading Level 2</w:t>
                      </w:r>
                      <w:r>
                        <w:rPr>
                          <w:rFonts w:hint="default" w:ascii="Times New Roman" w:hAnsi="Times New Roman" w:cs="Times New Roman"/>
                          <w:spacing w:val="-13"/>
                        </w:rPr>
                        <w:t xml:space="preserve"> </w:t>
                      </w:r>
                      <w:r>
                        <w:rPr>
                          <w:rFonts w:hint="default" w:ascii="Times New Roman" w:hAnsi="Times New Roman" w:cs="Times New Roman"/>
                        </w:rPr>
                        <w:t>&lt;/h2&gt;</w:t>
                      </w:r>
                    </w:p>
                    <w:p>
                      <w:pPr>
                        <w:pStyle w:val="6"/>
                        <w:spacing w:before="43"/>
                        <w:ind w:left="103"/>
                        <w:rPr>
                          <w:rFonts w:hint="default" w:ascii="Times New Roman" w:hAnsi="Times New Roman" w:cs="Times New Roman"/>
                        </w:rPr>
                      </w:pPr>
                      <w:r>
                        <w:rPr>
                          <w:rFonts w:hint="default" w:ascii="Times New Roman" w:hAnsi="Times New Roman" w:cs="Times New Roman"/>
                        </w:rPr>
                        <w:t>&lt;h3&gt; I am Heading Level 3</w:t>
                      </w:r>
                      <w:r>
                        <w:rPr>
                          <w:rFonts w:hint="default" w:ascii="Times New Roman" w:hAnsi="Times New Roman" w:cs="Times New Roman"/>
                          <w:spacing w:val="-13"/>
                        </w:rPr>
                        <w:t xml:space="preserve"> </w:t>
                      </w:r>
                      <w:r>
                        <w:rPr>
                          <w:rFonts w:hint="default" w:ascii="Times New Roman" w:hAnsi="Times New Roman" w:cs="Times New Roman"/>
                        </w:rPr>
                        <w:t>&lt;/h3&gt;</w:t>
                      </w:r>
                    </w:p>
                    <w:p>
                      <w:pPr>
                        <w:pStyle w:val="6"/>
                        <w:spacing w:before="43"/>
                        <w:ind w:left="103"/>
                        <w:rPr>
                          <w:rFonts w:hint="default" w:ascii="Times New Roman" w:hAnsi="Times New Roman" w:cs="Times New Roman"/>
                        </w:rPr>
                      </w:pPr>
                      <w:r>
                        <w:rPr>
                          <w:rFonts w:hint="default" w:ascii="Times New Roman" w:hAnsi="Times New Roman" w:cs="Times New Roman"/>
                        </w:rPr>
                        <w:t>&lt;h4&gt; I am Heading Level 4</w:t>
                      </w:r>
                      <w:r>
                        <w:rPr>
                          <w:rFonts w:hint="default" w:ascii="Times New Roman" w:hAnsi="Times New Roman" w:cs="Times New Roman"/>
                          <w:spacing w:val="-13"/>
                        </w:rPr>
                        <w:t xml:space="preserve"> </w:t>
                      </w:r>
                      <w:r>
                        <w:rPr>
                          <w:rFonts w:hint="default" w:ascii="Times New Roman" w:hAnsi="Times New Roman" w:cs="Times New Roman"/>
                        </w:rPr>
                        <w:t>&lt;/h4&gt;</w:t>
                      </w:r>
                    </w:p>
                    <w:p>
                      <w:pPr>
                        <w:pStyle w:val="6"/>
                        <w:spacing w:before="42"/>
                        <w:ind w:left="103"/>
                        <w:rPr>
                          <w:rFonts w:hint="default" w:ascii="Times New Roman" w:hAnsi="Times New Roman" w:cs="Times New Roman"/>
                        </w:rPr>
                      </w:pPr>
                      <w:r>
                        <w:rPr>
                          <w:rFonts w:hint="default" w:ascii="Times New Roman" w:hAnsi="Times New Roman" w:cs="Times New Roman"/>
                        </w:rPr>
                        <w:t>&lt;h5&gt; I am Heading Level 5</w:t>
                      </w:r>
                      <w:r>
                        <w:rPr>
                          <w:rFonts w:hint="default" w:ascii="Times New Roman" w:hAnsi="Times New Roman" w:cs="Times New Roman"/>
                          <w:spacing w:val="-13"/>
                        </w:rPr>
                        <w:t xml:space="preserve"> </w:t>
                      </w:r>
                      <w:r>
                        <w:rPr>
                          <w:rFonts w:hint="default" w:ascii="Times New Roman" w:hAnsi="Times New Roman" w:cs="Times New Roman"/>
                        </w:rPr>
                        <w:t>&lt;/h5&gt;</w:t>
                      </w:r>
                    </w:p>
                    <w:p>
                      <w:pPr>
                        <w:pStyle w:val="6"/>
                        <w:spacing w:before="41"/>
                        <w:ind w:left="103"/>
                        <w:rPr>
                          <w:rFonts w:hint="default" w:ascii="Times New Roman" w:hAnsi="Times New Roman" w:cs="Times New Roman"/>
                        </w:rPr>
                      </w:pPr>
                      <w:r>
                        <w:rPr>
                          <w:rFonts w:hint="default" w:ascii="Times New Roman" w:hAnsi="Times New Roman" w:cs="Times New Roman"/>
                        </w:rPr>
                        <w:t>&lt;h6&gt; I am Heading Level 6</w:t>
                      </w:r>
                      <w:r>
                        <w:rPr>
                          <w:rFonts w:hint="default" w:ascii="Times New Roman" w:hAnsi="Times New Roman" w:cs="Times New Roman"/>
                          <w:spacing w:val="-13"/>
                        </w:rPr>
                        <w:t xml:space="preserve"> </w:t>
                      </w:r>
                      <w:r>
                        <w:rPr>
                          <w:rFonts w:hint="default" w:ascii="Times New Roman" w:hAnsi="Times New Roman" w:cs="Times New Roman"/>
                        </w:rPr>
                        <w:t>&lt;/h6&gt;</w:t>
                      </w:r>
                    </w:p>
                    <w:p>
                      <w:pPr>
                        <w:pStyle w:val="6"/>
                        <w:spacing w:before="43"/>
                        <w:ind w:left="103"/>
                        <w:rPr>
                          <w:rFonts w:hint="default" w:ascii="Times New Roman" w:hAnsi="Times New Roman" w:cs="Times New Roman"/>
                        </w:rPr>
                      </w:pPr>
                      <w:r>
                        <w:rPr>
                          <w:rFonts w:hint="default" w:ascii="Times New Roman" w:hAnsi="Times New Roman" w:cs="Times New Roman"/>
                        </w:rPr>
                        <w:t>&lt;/body&gt;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txbxContent>
                </v:textbox>
                <w10:wrap type="topAndBottom"/>
              </v:shape>
            </w:pict>
          </mc:Fallback>
        </mc:AlternateContent>
      </w:r>
      <w:r>
        <w:rPr>
          <w:rFonts w:hint="default" w:ascii="Times New Roman" w:hAnsi="Times New Roman" w:cs="Times New Roman"/>
          <w:sz w:val="24"/>
          <w:szCs w:val="24"/>
        </w:rPr>
        <w:t>Example: Heading</w:t>
      </w:r>
    </w:p>
    <w:p>
      <w:pPr>
        <w:spacing w:before="90" w:after="120"/>
        <w:ind w:right="0"/>
        <w:jc w:val="left"/>
        <w:rPr>
          <w:rFonts w:hint="default" w:ascii="Times New Roman" w:hAnsi="Times New Roman" w:cs="Times New Roman"/>
          <w:b/>
          <w:sz w:val="24"/>
          <w:szCs w:val="24"/>
        </w:rPr>
      </w:pPr>
      <w:r>
        <w:rPr>
          <w:rFonts w:hint="default" w:ascii="Times New Roman" w:hAnsi="Times New Roman" w:cs="Times New Roman"/>
          <w:b/>
          <w:sz w:val="24"/>
          <w:szCs w:val="24"/>
        </w:rPr>
        <w:t>Output: Heading</w:t>
      </w:r>
    </w:p>
    <w:p>
      <w:pPr>
        <w:spacing w:before="90" w:after="120"/>
        <w:ind w:left="260" w:right="0" w:firstLine="0"/>
        <w:jc w:val="left"/>
        <w:rPr>
          <w:rFonts w:hint="default" w:ascii="Times New Roman" w:hAnsi="Times New Roman" w:cs="Times New Roman"/>
          <w:b/>
          <w:sz w:val="24"/>
          <w:szCs w:val="24"/>
        </w:rPr>
      </w:pPr>
    </w:p>
    <w:p>
      <w:pPr>
        <w:spacing w:after="0"/>
        <w:rPr>
          <w:rFonts w:hint="default" w:ascii="Times New Roman" w:hAnsi="Times New Roman" w:cs="Times New Roman"/>
          <w:sz w:val="24"/>
          <w:szCs w:val="24"/>
        </w:rPr>
        <w:sectPr>
          <w:pgSz w:w="12240" w:h="15840"/>
          <w:pgMar w:top="1160" w:right="140" w:bottom="900" w:left="1180" w:header="134" w:footer="717" w:gutter="0"/>
          <w:cols w:space="720" w:num="1"/>
        </w:sectPr>
      </w:pPr>
      <w:r>
        <w:rPr>
          <w:rFonts w:hint="default" w:ascii="Times New Roman" w:hAnsi="Times New Roman" w:cs="Times New Roman"/>
          <w:sz w:val="24"/>
          <w:szCs w:val="24"/>
        </w:rPr>
        <w:drawing>
          <wp:inline distT="0" distB="0" distL="0" distR="0">
            <wp:extent cx="4546600" cy="2322830"/>
            <wp:effectExtent l="0" t="0" r="10160" b="8890"/>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jpeg"/>
                    <pic:cNvPicPr>
                      <a:picLocks noChangeAspect="1"/>
                    </pic:cNvPicPr>
                  </pic:nvPicPr>
                  <pic:blipFill>
                    <a:blip r:embed="rId30" cstate="print"/>
                    <a:stretch>
                      <a:fillRect/>
                    </a:stretch>
                  </pic:blipFill>
                  <pic:spPr>
                    <a:xfrm>
                      <a:off x="0" y="0"/>
                      <a:ext cx="4547079" cy="2322830"/>
                    </a:xfrm>
                    <a:prstGeom prst="rect">
                      <a:avLst/>
                    </a:prstGeom>
                  </pic:spPr>
                </pic:pic>
              </a:graphicData>
            </a:graphic>
          </wp:inline>
        </w:drawing>
      </w:r>
    </w:p>
    <w:p>
      <w:pPr>
        <w:pStyle w:val="6"/>
        <w:rPr>
          <w:rFonts w:hint="default" w:ascii="Times New Roman" w:hAnsi="Times New Roman" w:cs="Times New Roman"/>
          <w:b/>
          <w:sz w:val="24"/>
          <w:szCs w:val="24"/>
        </w:rPr>
      </w:pPr>
    </w:p>
    <w:p>
      <w:pPr>
        <w:pStyle w:val="6"/>
        <w:spacing w:before="5"/>
        <w:rPr>
          <w:rFonts w:hint="default" w:ascii="Times New Roman" w:hAnsi="Times New Roman" w:cs="Times New Roman"/>
          <w:b/>
          <w:sz w:val="24"/>
          <w:szCs w:val="24"/>
        </w:rPr>
      </w:pPr>
    </w:p>
    <w:p>
      <w:pPr>
        <w:pStyle w:val="8"/>
        <w:numPr>
          <w:ilvl w:val="0"/>
          <w:numId w:val="0"/>
        </w:numPr>
        <w:tabs>
          <w:tab w:val="left" w:pos="619"/>
          <w:tab w:val="left" w:pos="620"/>
        </w:tabs>
        <w:spacing w:before="0" w:after="0" w:line="240" w:lineRule="auto"/>
        <w:ind w:left="260" w:leftChars="0" w:right="0" w:rightChars="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Paragraph </w:t>
      </w:r>
      <w:r>
        <w:rPr>
          <w:rFonts w:hint="default" w:ascii="Times New Roman" w:hAnsi="Times New Roman" w:cs="Times New Roman"/>
          <w:sz w:val="24"/>
          <w:szCs w:val="24"/>
        </w:rPr>
        <w:t>in HTML is defined by &lt;p&gt;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tag.</w:t>
      </w:r>
    </w:p>
    <w:p>
      <w:pPr>
        <w:pStyle w:val="8"/>
        <w:numPr>
          <w:ilvl w:val="0"/>
          <w:numId w:val="0"/>
        </w:numPr>
        <w:tabs>
          <w:tab w:val="left" w:pos="619"/>
          <w:tab w:val="left" w:pos="620"/>
        </w:tabs>
        <w:spacing w:before="0" w:after="0" w:line="240" w:lineRule="auto"/>
        <w:ind w:left="260" w:leftChars="0" w:right="0" w:rightChars="0"/>
        <w:jc w:val="left"/>
        <w:rPr>
          <w:rFonts w:hint="default" w:ascii="Times New Roman" w:hAnsi="Times New Roman" w:cs="Times New Roman"/>
          <w:sz w:val="24"/>
          <w:szCs w:val="24"/>
        </w:rPr>
      </w:pPr>
    </w:p>
    <w:p>
      <w:pPr>
        <w:pStyle w:val="3"/>
        <w:spacing w:before="125"/>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0" distR="0" simplePos="0" relativeHeight="251664384" behindDoc="1" locked="0" layoutInCell="1" allowOverlap="1">
                <wp:simplePos x="0" y="0"/>
                <wp:positionH relativeFrom="page">
                  <wp:posOffset>914400</wp:posOffset>
                </wp:positionH>
                <wp:positionV relativeFrom="paragraph">
                  <wp:posOffset>336550</wp:posOffset>
                </wp:positionV>
                <wp:extent cx="6057900" cy="3454400"/>
                <wp:effectExtent l="5080" t="4445" r="17780" b="15875"/>
                <wp:wrapTopAndBottom/>
                <wp:docPr id="36" name="Text Box 4"/>
                <wp:cNvGraphicFramePr/>
                <a:graphic xmlns:a="http://schemas.openxmlformats.org/drawingml/2006/main">
                  <a:graphicData uri="http://schemas.microsoft.com/office/word/2010/wordprocessingShape">
                    <wps:wsp>
                      <wps:cNvSpPr txBox="1"/>
                      <wps:spPr>
                        <a:xfrm>
                          <a:off x="0" y="0"/>
                          <a:ext cx="6057900" cy="3454400"/>
                        </a:xfrm>
                        <a:prstGeom prst="rect">
                          <a:avLst/>
                        </a:prstGeom>
                        <a:noFill/>
                        <a:ln w="6096" cap="flat" cmpd="sng">
                          <a:solidFill>
                            <a:srgbClr val="000000"/>
                          </a:solidFill>
                          <a:prstDash val="solid"/>
                          <a:miter/>
                          <a:headEnd type="none" w="med" len="med"/>
                          <a:tailEnd type="none" w="med" len="med"/>
                        </a:ln>
                      </wps:spPr>
                      <wps:txbx>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&lt;!doctype html&gt;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3"/>
                              <w:ind w:left="103"/>
                              <w:rPr>
                                <w:rFonts w:hint="default" w:ascii="Times New Roman" w:hAnsi="Times New Roman" w:cs="Times New Roman"/>
                              </w:rPr>
                            </w:pPr>
                            <w:r>
                              <w:rPr>
                                <w:rFonts w:hint="default" w:ascii="Times New Roman" w:hAnsi="Times New Roman" w:cs="Times New Roman"/>
                              </w:rPr>
                              <w:t>&lt;title&gt; HTML Paragraph &lt;/title&gt;</w:t>
                            </w:r>
                          </w:p>
                          <w:p>
                            <w:pPr>
                              <w:pStyle w:val="6"/>
                              <w:spacing w:before="40"/>
                              <w:ind w:left="103"/>
                              <w:rPr>
                                <w:rFonts w:hint="default" w:ascii="Times New Roman" w:hAnsi="Times New Roman" w:cs="Times New Roman"/>
                              </w:rPr>
                            </w:pPr>
                            <w:r>
                              <w:rPr>
                                <w:rFonts w:hint="default" w:ascii="Times New Roman" w:hAnsi="Times New Roman" w:cs="Times New Roman"/>
                              </w:rPr>
                              <w:t>&lt;/head&gt;</w:t>
                            </w:r>
                          </w:p>
                          <w:p>
                            <w:pPr>
                              <w:pStyle w:val="6"/>
                              <w:spacing w:before="43"/>
                              <w:ind w:left="103"/>
                              <w:rPr>
                                <w:rFonts w:hint="default" w:ascii="Times New Roman" w:hAnsi="Times New Roman" w:cs="Times New Roman"/>
                              </w:rPr>
                            </w:pPr>
                            <w:r>
                              <w:rPr>
                                <w:rFonts w:hint="default" w:ascii="Times New Roman" w:hAnsi="Times New Roman" w:cs="Times New Roman"/>
                              </w:rPr>
                              <w:t>&lt;body bgcolor="lightgreen" text="darkwhite"&gt;</w:t>
                            </w:r>
                          </w:p>
                          <w:p>
                            <w:pPr>
                              <w:pStyle w:val="6"/>
                              <w:spacing w:before="43" w:line="276" w:lineRule="auto"/>
                              <w:ind w:left="103" w:right="121"/>
                              <w:rPr>
                                <w:rFonts w:hint="default" w:ascii="Times New Roman" w:hAnsi="Times New Roman" w:cs="Times New Roman"/>
                              </w:rPr>
                            </w:pPr>
                            <w:r>
                              <w:rPr>
                                <w:rFonts w:hint="default" w:ascii="Times New Roman" w:hAnsi="Times New Roman" w:cs="Times New Roman"/>
                              </w:rPr>
                              <w:t>&lt;p&gt; I am Paragraph 1. kdirek djfepdf erede dkneir vbprnv bknvhrand vjperisvn erdvk eineh nfei kneron jbeo jb enejoefn fenc fkdd.&lt;/p&gt;</w:t>
                            </w:r>
                          </w:p>
                          <w:p>
                            <w:pPr>
                              <w:pStyle w:val="6"/>
                              <w:spacing w:before="1" w:line="276" w:lineRule="auto"/>
                              <w:ind w:left="103" w:right="121"/>
                              <w:rPr>
                                <w:rFonts w:hint="default" w:ascii="Times New Roman" w:hAnsi="Times New Roman" w:cs="Times New Roman"/>
                              </w:rPr>
                            </w:pPr>
                            <w:r>
                              <w:rPr>
                                <w:rFonts w:hint="default" w:ascii="Times New Roman" w:hAnsi="Times New Roman" w:cs="Times New Roman"/>
                              </w:rPr>
                              <w:t>&lt;p&gt; I am Paragraph 2. irpwnv derip mveroj ndfpn eirpe qwrie zcnp mpeej eurbdjb euhclsjfb eocbjdb ueobdb euhdbk eln. &lt;/p&gt;</w:t>
                            </w:r>
                          </w:p>
                          <w:p>
                            <w:pPr>
                              <w:pStyle w:val="6"/>
                              <w:spacing w:line="280" w:lineRule="exact"/>
                              <w:ind w:left="103"/>
                              <w:rPr>
                                <w:rFonts w:hint="default" w:ascii="Times New Roman" w:hAnsi="Times New Roman" w:cs="Times New Roman"/>
                              </w:rPr>
                            </w:pPr>
                            <w:r>
                              <w:rPr>
                                <w:rFonts w:hint="default" w:ascii="Times New Roman" w:hAnsi="Times New Roman" w:cs="Times New Roman"/>
                              </w:rPr>
                              <w:t>&lt;/body&gt;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txbxContent>
                      </wps:txbx>
                      <wps:bodyPr vert="horz" lIns="0" tIns="0" rIns="0" bIns="0" anchor="t" anchorCtr="0" upright="1"/>
                    </wps:wsp>
                  </a:graphicData>
                </a:graphic>
              </wp:anchor>
            </w:drawing>
          </mc:Choice>
          <mc:Fallback>
            <w:pict>
              <v:shape id="Text Box 4" o:spid="_x0000_s1026" o:spt="202" type="#_x0000_t202" style="position:absolute;left:0pt;margin-left:72pt;margin-top:26.5pt;height:272pt;width:477pt;mso-position-horizontal-relative:page;mso-wrap-distance-bottom:0pt;mso-wrap-distance-top:0pt;z-index:-251652096;mso-width-relative:page;mso-height-relative:page;" filled="f" stroked="t" coordsize="21600,21600" o:gfxdata="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bZ1E3WAAAACwEAAA8A&#10;AAAAAAAAAQAgAAAAIgAAAGRycy9kb3ducmV2LnhtbFBLAQIUABQAAAAIAIdO4kAu0TydGQIAAFcE&#10;AAAOAAAAAAAAAAEAIAAAACUBAABkcnMvZTJvRG9jLnhtbFBLBQYAAAAABgAGAFkBAACwBQAAAAA=&#10;">
                <v:fill on="f" focussize="0,0"/>
                <v:stroke weight="0.48pt" color="#000000" joinstyle="miter"/>
                <v:imagedata o:title=""/>
                <o:lock v:ext="edit" aspectratio="f"/>
                <v:textbox inset="0mm,0mm,0mm,0mm">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&lt;!doctype html&gt;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3"/>
                        <w:ind w:left="103"/>
                        <w:rPr>
                          <w:rFonts w:hint="default" w:ascii="Times New Roman" w:hAnsi="Times New Roman" w:cs="Times New Roman"/>
                        </w:rPr>
                      </w:pPr>
                      <w:r>
                        <w:rPr>
                          <w:rFonts w:hint="default" w:ascii="Times New Roman" w:hAnsi="Times New Roman" w:cs="Times New Roman"/>
                        </w:rPr>
                        <w:t>&lt;title&gt; HTML Paragraph &lt;/title&gt;</w:t>
                      </w:r>
                    </w:p>
                    <w:p>
                      <w:pPr>
                        <w:pStyle w:val="6"/>
                        <w:spacing w:before="40"/>
                        <w:ind w:left="103"/>
                        <w:rPr>
                          <w:rFonts w:hint="default" w:ascii="Times New Roman" w:hAnsi="Times New Roman" w:cs="Times New Roman"/>
                        </w:rPr>
                      </w:pPr>
                      <w:r>
                        <w:rPr>
                          <w:rFonts w:hint="default" w:ascii="Times New Roman" w:hAnsi="Times New Roman" w:cs="Times New Roman"/>
                        </w:rPr>
                        <w:t>&lt;/head&gt;</w:t>
                      </w:r>
                    </w:p>
                    <w:p>
                      <w:pPr>
                        <w:pStyle w:val="6"/>
                        <w:spacing w:before="43"/>
                        <w:ind w:left="103"/>
                        <w:rPr>
                          <w:rFonts w:hint="default" w:ascii="Times New Roman" w:hAnsi="Times New Roman" w:cs="Times New Roman"/>
                        </w:rPr>
                      </w:pPr>
                      <w:r>
                        <w:rPr>
                          <w:rFonts w:hint="default" w:ascii="Times New Roman" w:hAnsi="Times New Roman" w:cs="Times New Roman"/>
                        </w:rPr>
                        <w:t>&lt;body bgcolor="lightgreen" text="darkwhite"&gt;</w:t>
                      </w:r>
                    </w:p>
                    <w:p>
                      <w:pPr>
                        <w:pStyle w:val="6"/>
                        <w:spacing w:before="43" w:line="276" w:lineRule="auto"/>
                        <w:ind w:left="103" w:right="121"/>
                        <w:rPr>
                          <w:rFonts w:hint="default" w:ascii="Times New Roman" w:hAnsi="Times New Roman" w:cs="Times New Roman"/>
                        </w:rPr>
                      </w:pPr>
                      <w:r>
                        <w:rPr>
                          <w:rFonts w:hint="default" w:ascii="Times New Roman" w:hAnsi="Times New Roman" w:cs="Times New Roman"/>
                        </w:rPr>
                        <w:t>&lt;p&gt; I am Paragraph 1. kdirek djfepdf erede dkneir vbprnv bknvhrand vjperisvn erdvk eineh nfei kneron jbeo jb enejoefn fenc fkdd.&lt;/p&gt;</w:t>
                      </w:r>
                    </w:p>
                    <w:p>
                      <w:pPr>
                        <w:pStyle w:val="6"/>
                        <w:spacing w:before="1" w:line="276" w:lineRule="auto"/>
                        <w:ind w:left="103" w:right="121"/>
                        <w:rPr>
                          <w:rFonts w:hint="default" w:ascii="Times New Roman" w:hAnsi="Times New Roman" w:cs="Times New Roman"/>
                        </w:rPr>
                      </w:pPr>
                      <w:r>
                        <w:rPr>
                          <w:rFonts w:hint="default" w:ascii="Times New Roman" w:hAnsi="Times New Roman" w:cs="Times New Roman"/>
                        </w:rPr>
                        <w:t>&lt;p&gt; I am Paragraph 2. irpwnv derip mveroj ndfpn eirpe qwrie zcnp mpeej eurbdjb euhclsjfb eocbjdb ueobdb euhdbk eln. &lt;/p&gt;</w:t>
                      </w:r>
                    </w:p>
                    <w:p>
                      <w:pPr>
                        <w:pStyle w:val="6"/>
                        <w:spacing w:line="280" w:lineRule="exact"/>
                        <w:ind w:left="103"/>
                        <w:rPr>
                          <w:rFonts w:hint="default" w:ascii="Times New Roman" w:hAnsi="Times New Roman" w:cs="Times New Roman"/>
                        </w:rPr>
                      </w:pPr>
                      <w:r>
                        <w:rPr>
                          <w:rFonts w:hint="default" w:ascii="Times New Roman" w:hAnsi="Times New Roman" w:cs="Times New Roman"/>
                        </w:rPr>
                        <w:t>&lt;/body&gt;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txbxContent>
                </v:textbox>
                <w10:wrap type="topAndBottom"/>
              </v:shape>
            </w:pict>
          </mc:Fallback>
        </mc:AlternateContent>
      </w:r>
      <w:r>
        <w:rPr>
          <w:rFonts w:hint="default" w:ascii="Times New Roman" w:hAnsi="Times New Roman" w:cs="Times New Roman"/>
          <w:sz w:val="24"/>
          <w:szCs w:val="24"/>
        </w:rPr>
        <w:t>Example: Paragraph</w:t>
      </w:r>
    </w:p>
    <w:p>
      <w:pPr>
        <w:spacing w:before="90" w:after="118"/>
        <w:ind w:left="260" w:right="0" w:firstLine="0"/>
        <w:jc w:val="left"/>
        <w:rPr>
          <w:rFonts w:hint="default" w:ascii="Times New Roman" w:hAnsi="Times New Roman" w:cs="Times New Roman"/>
          <w:b/>
          <w:sz w:val="24"/>
          <w:szCs w:val="24"/>
        </w:rPr>
      </w:pPr>
      <w:r>
        <w:rPr>
          <w:rFonts w:hint="default" w:ascii="Times New Roman" w:hAnsi="Times New Roman" w:cs="Times New Roman"/>
          <w:b/>
          <w:sz w:val="24"/>
          <w:szCs w:val="24"/>
        </w:rPr>
        <w:t>Output: Paragraph</w:t>
      </w:r>
    </w:p>
    <w:p>
      <w:pPr>
        <w:pStyle w:val="6"/>
        <w:ind w:left="26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573905" cy="3038475"/>
            <wp:effectExtent l="0" t="0" r="0" b="0"/>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8.jpeg"/>
                    <pic:cNvPicPr>
                      <a:picLocks noChangeAspect="1"/>
                    </pic:cNvPicPr>
                  </pic:nvPicPr>
                  <pic:blipFill>
                    <a:blip r:embed="rId31" cstate="print"/>
                    <a:stretch>
                      <a:fillRect/>
                    </a:stretch>
                  </pic:blipFill>
                  <pic:spPr>
                    <a:xfrm>
                      <a:off x="0" y="0"/>
                      <a:ext cx="4574474" cy="3038475"/>
                    </a:xfrm>
                    <a:prstGeom prst="rect">
                      <a:avLst/>
                    </a:prstGeom>
                  </pic:spPr>
                </pic:pic>
              </a:graphicData>
            </a:graphic>
          </wp:inline>
        </w:drawing>
      </w:r>
    </w:p>
    <w:p>
      <w:pPr>
        <w:pStyle w:val="8"/>
        <w:numPr>
          <w:ilvl w:val="0"/>
          <w:numId w:val="2"/>
        </w:numPr>
        <w:tabs>
          <w:tab w:val="left" w:pos="619"/>
          <w:tab w:val="left" w:pos="620"/>
        </w:tabs>
        <w:spacing w:before="250" w:after="0" w:line="338" w:lineRule="auto"/>
        <w:ind w:left="620" w:right="1124" w:hanging="360"/>
        <w:jc w:val="left"/>
        <w:rPr>
          <w:rFonts w:hint="default" w:ascii="Times New Roman" w:hAnsi="Times New Roman" w:cs="Times New Roman"/>
          <w:sz w:val="24"/>
          <w:szCs w:val="24"/>
        </w:rPr>
      </w:pPr>
      <w:r>
        <w:rPr>
          <w:rFonts w:hint="default" w:ascii="Times New Roman" w:hAnsi="Times New Roman" w:cs="Times New Roman"/>
          <w:sz w:val="24"/>
          <w:szCs w:val="24"/>
        </w:rPr>
        <w:t>HTML defines various elements for text formatting and styling. These tag are container tags because they act on block of text. These elements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are:</w:t>
      </w:r>
    </w:p>
    <w:p>
      <w:pPr>
        <w:spacing w:after="0" w:line="338" w:lineRule="auto"/>
        <w:jc w:val="left"/>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rPr>
          <w:rFonts w:hint="default" w:ascii="Times New Roman" w:hAnsi="Times New Roman" w:cs="Times New Roman"/>
          <w:sz w:val="24"/>
          <w:szCs w:val="24"/>
        </w:rPr>
      </w:pPr>
    </w:p>
    <w:p>
      <w:pPr>
        <w:pStyle w:val="6"/>
        <w:spacing w:before="8"/>
        <w:rPr>
          <w:rFonts w:hint="default" w:ascii="Times New Roman" w:hAnsi="Times New Roman" w:cs="Times New Roman"/>
          <w:sz w:val="24"/>
          <w:szCs w:val="24"/>
        </w:rPr>
      </w:pPr>
    </w:p>
    <w:tbl>
      <w:tblPr>
        <w:tblStyle w:val="5"/>
        <w:tblW w:w="0" w:type="auto"/>
        <w:tblInd w:w="126" w:type="dxa"/>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Layout w:type="fixed"/>
        <w:tblCellMar>
          <w:top w:w="0" w:type="dxa"/>
          <w:left w:w="0" w:type="dxa"/>
          <w:bottom w:w="0" w:type="dxa"/>
          <w:right w:w="0" w:type="dxa"/>
        </w:tblCellMar>
      </w:tblPr>
      <w:tblGrid>
        <w:gridCol w:w="1764"/>
        <w:gridCol w:w="7920"/>
      </w:tblGrid>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436" w:hRule="atLeast"/>
        </w:trPr>
        <w:tc>
          <w:tcPr>
            <w:tcW w:w="1764" w:type="dxa"/>
            <w:tcBorders>
              <w:top w:val="nil"/>
              <w:left w:val="nil"/>
              <w:right w:val="single" w:color="000000" w:sz="8" w:space="0"/>
            </w:tcBorders>
            <w:shd w:val="clear" w:color="auto" w:fill="EB641A"/>
          </w:tcPr>
          <w:p>
            <w:pPr>
              <w:pStyle w:val="9"/>
              <w:spacing w:before="91"/>
              <w:ind w:left="153"/>
              <w:rPr>
                <w:rFonts w:hint="default" w:ascii="Times New Roman" w:hAnsi="Times New Roman" w:cs="Times New Roman"/>
                <w:b/>
                <w:sz w:val="24"/>
                <w:szCs w:val="24"/>
              </w:rPr>
            </w:pPr>
            <w:r>
              <w:rPr>
                <w:rFonts w:hint="default" w:ascii="Times New Roman" w:hAnsi="Times New Roman" w:cs="Times New Roman"/>
                <w:b/>
                <w:sz w:val="24"/>
                <w:szCs w:val="24"/>
              </w:rPr>
              <w:t>Element (Tag)</w:t>
            </w:r>
          </w:p>
        </w:tc>
        <w:tc>
          <w:tcPr>
            <w:tcW w:w="7920" w:type="dxa"/>
            <w:tcBorders>
              <w:top w:val="nil"/>
              <w:left w:val="single" w:color="000000" w:sz="8" w:space="0"/>
              <w:right w:val="nil"/>
            </w:tcBorders>
            <w:shd w:val="clear" w:color="auto" w:fill="EB641A"/>
          </w:tcPr>
          <w:p>
            <w:pPr>
              <w:pStyle w:val="9"/>
              <w:spacing w:before="91"/>
              <w:rPr>
                <w:rFonts w:hint="default" w:ascii="Times New Roman" w:hAnsi="Times New Roman" w:cs="Times New Roman"/>
                <w:b/>
                <w:sz w:val="24"/>
                <w:szCs w:val="24"/>
              </w:rPr>
            </w:pPr>
            <w:r>
              <w:rPr>
                <w:rFonts w:hint="default" w:ascii="Times New Roman" w:hAnsi="Times New Roman" w:cs="Times New Roman"/>
                <w:b/>
                <w:sz w:val="24"/>
                <w:szCs w:val="24"/>
              </w:rPr>
              <w:t>Description</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1" w:hRule="atLeast"/>
        </w:trPr>
        <w:tc>
          <w:tcPr>
            <w:tcW w:w="1764" w:type="dxa"/>
            <w:tcBorders>
              <w:left w:val="single" w:color="EB641A" w:sz="8" w:space="0"/>
              <w:right w:val="single" w:color="000000" w:sz="8" w:space="0"/>
            </w:tcBorders>
            <w:shd w:val="clear" w:color="auto" w:fill="FBE9E6"/>
          </w:tcPr>
          <w:p>
            <w:pPr>
              <w:pStyle w:val="9"/>
              <w:spacing w:line="267" w:lineRule="exact"/>
              <w:rPr>
                <w:rFonts w:hint="default" w:ascii="Times New Roman" w:hAnsi="Times New Roman" w:cs="Times New Roman"/>
                <w:sz w:val="24"/>
                <w:szCs w:val="24"/>
              </w:rPr>
            </w:pPr>
            <w:r>
              <w:rPr>
                <w:rFonts w:hint="default" w:ascii="Times New Roman" w:hAnsi="Times New Roman" w:cs="Times New Roman"/>
                <w:sz w:val="24"/>
                <w:szCs w:val="24"/>
              </w:rPr>
              <w:t>&lt;b&gt;</w:t>
            </w:r>
          </w:p>
        </w:tc>
        <w:tc>
          <w:tcPr>
            <w:tcW w:w="7920" w:type="dxa"/>
            <w:tcBorders>
              <w:left w:val="single" w:color="000000" w:sz="8" w:space="0"/>
              <w:right w:val="single" w:color="EB641A" w:sz="8" w:space="0"/>
            </w:tcBorders>
            <w:shd w:val="clear" w:color="auto" w:fill="FBE9E6"/>
          </w:tcPr>
          <w:p>
            <w:pPr>
              <w:pStyle w:val="9"/>
              <w:spacing w:line="267" w:lineRule="exact"/>
              <w:ind w:left="179"/>
              <w:rPr>
                <w:rFonts w:hint="default" w:ascii="Times New Roman" w:hAnsi="Times New Roman" w:cs="Times New Roman"/>
                <w:sz w:val="24"/>
                <w:szCs w:val="24"/>
              </w:rPr>
            </w:pPr>
            <w:r>
              <w:rPr>
                <w:rFonts w:hint="default" w:ascii="Times New Roman" w:hAnsi="Times New Roman" w:cs="Times New Roman"/>
                <w:sz w:val="24"/>
                <w:szCs w:val="24"/>
              </w:rPr>
              <w:t>To bold/ dark the text</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3" w:hRule="atLeast"/>
        </w:trPr>
        <w:tc>
          <w:tcPr>
            <w:tcW w:w="1764" w:type="dxa"/>
            <w:tcBorders>
              <w:left w:val="single" w:color="EB641A" w:sz="8" w:space="0"/>
              <w:right w:val="single" w:color="000000" w:sz="8" w:space="0"/>
            </w:tcBorders>
          </w:tcPr>
          <w:p>
            <w:pPr>
              <w:pStyle w:val="9"/>
              <w:spacing w:line="269" w:lineRule="exact"/>
              <w:rPr>
                <w:rFonts w:hint="default" w:ascii="Times New Roman" w:hAnsi="Times New Roman" w:cs="Times New Roman"/>
                <w:sz w:val="24"/>
                <w:szCs w:val="24"/>
              </w:rPr>
            </w:pPr>
            <w:r>
              <w:rPr>
                <w:rFonts w:hint="default" w:ascii="Times New Roman" w:hAnsi="Times New Roman" w:cs="Times New Roman"/>
                <w:sz w:val="24"/>
                <w:szCs w:val="24"/>
              </w:rPr>
              <w:t>&lt;i&gt;</w:t>
            </w:r>
          </w:p>
        </w:tc>
        <w:tc>
          <w:tcPr>
            <w:tcW w:w="7920" w:type="dxa"/>
            <w:tcBorders>
              <w:left w:val="single" w:color="000000" w:sz="8" w:space="0"/>
              <w:right w:val="single" w:color="EB641A" w:sz="8" w:space="0"/>
            </w:tcBorders>
          </w:tcPr>
          <w:p>
            <w:pPr>
              <w:pStyle w:val="9"/>
              <w:spacing w:line="269" w:lineRule="exact"/>
              <w:ind w:left="179"/>
              <w:rPr>
                <w:rFonts w:hint="default" w:ascii="Times New Roman" w:hAnsi="Times New Roman" w:cs="Times New Roman"/>
                <w:sz w:val="24"/>
                <w:szCs w:val="24"/>
              </w:rPr>
            </w:pPr>
            <w:r>
              <w:rPr>
                <w:rFonts w:hint="default" w:ascii="Times New Roman" w:hAnsi="Times New Roman" w:cs="Times New Roman"/>
                <w:sz w:val="24"/>
                <w:szCs w:val="24"/>
              </w:rPr>
              <w:t>To italic the text</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1" w:hRule="atLeast"/>
        </w:trPr>
        <w:tc>
          <w:tcPr>
            <w:tcW w:w="1764" w:type="dxa"/>
            <w:tcBorders>
              <w:left w:val="single" w:color="EB641A" w:sz="8" w:space="0"/>
              <w:right w:val="single" w:color="000000" w:sz="8" w:space="0"/>
            </w:tcBorders>
            <w:shd w:val="clear" w:color="auto" w:fill="FBE9E6"/>
          </w:tcPr>
          <w:p>
            <w:pPr>
              <w:pStyle w:val="9"/>
              <w:spacing w:line="267" w:lineRule="exact"/>
              <w:rPr>
                <w:rFonts w:hint="default" w:ascii="Times New Roman" w:hAnsi="Times New Roman" w:cs="Times New Roman"/>
                <w:sz w:val="24"/>
                <w:szCs w:val="24"/>
              </w:rPr>
            </w:pPr>
            <w:r>
              <w:rPr>
                <w:rFonts w:hint="default" w:ascii="Times New Roman" w:hAnsi="Times New Roman" w:cs="Times New Roman"/>
                <w:sz w:val="24"/>
                <w:szCs w:val="24"/>
              </w:rPr>
              <w:t>&lt;u&gt;</w:t>
            </w:r>
          </w:p>
        </w:tc>
        <w:tc>
          <w:tcPr>
            <w:tcW w:w="7920" w:type="dxa"/>
            <w:tcBorders>
              <w:left w:val="single" w:color="000000" w:sz="8" w:space="0"/>
              <w:right w:val="single" w:color="EB641A" w:sz="8" w:space="0"/>
            </w:tcBorders>
            <w:shd w:val="clear" w:color="auto" w:fill="FBE9E6"/>
          </w:tcPr>
          <w:p>
            <w:pPr>
              <w:pStyle w:val="9"/>
              <w:spacing w:line="267" w:lineRule="exact"/>
              <w:ind w:left="179"/>
              <w:rPr>
                <w:rFonts w:hint="default" w:ascii="Times New Roman" w:hAnsi="Times New Roman" w:cs="Times New Roman"/>
                <w:sz w:val="24"/>
                <w:szCs w:val="24"/>
              </w:rPr>
            </w:pPr>
            <w:r>
              <w:rPr>
                <w:rFonts w:hint="default" w:ascii="Times New Roman" w:hAnsi="Times New Roman" w:cs="Times New Roman"/>
                <w:sz w:val="24"/>
                <w:szCs w:val="24"/>
              </w:rPr>
              <w:t>To underline the text</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1" w:hRule="atLeast"/>
        </w:trPr>
        <w:tc>
          <w:tcPr>
            <w:tcW w:w="1764" w:type="dxa"/>
            <w:tcBorders>
              <w:left w:val="single" w:color="EB641A" w:sz="8" w:space="0"/>
              <w:right w:val="single" w:color="000000" w:sz="8" w:space="0"/>
            </w:tcBorders>
          </w:tcPr>
          <w:p>
            <w:pPr>
              <w:pStyle w:val="9"/>
              <w:spacing w:line="267" w:lineRule="exact"/>
              <w:rPr>
                <w:rFonts w:hint="default" w:ascii="Times New Roman" w:hAnsi="Times New Roman" w:cs="Times New Roman"/>
                <w:sz w:val="24"/>
                <w:szCs w:val="24"/>
              </w:rPr>
            </w:pPr>
            <w:r>
              <w:rPr>
                <w:rFonts w:hint="default" w:ascii="Times New Roman" w:hAnsi="Times New Roman" w:cs="Times New Roman"/>
                <w:sz w:val="24"/>
                <w:szCs w:val="24"/>
              </w:rPr>
              <w:t>&lt;strong&gt;</w:t>
            </w:r>
          </w:p>
        </w:tc>
        <w:tc>
          <w:tcPr>
            <w:tcW w:w="7920" w:type="dxa"/>
            <w:tcBorders>
              <w:left w:val="single" w:color="000000" w:sz="8" w:space="0"/>
              <w:right w:val="single" w:color="EB641A" w:sz="8" w:space="0"/>
            </w:tcBorders>
          </w:tcPr>
          <w:p>
            <w:pPr>
              <w:pStyle w:val="9"/>
              <w:spacing w:line="267" w:lineRule="exact"/>
              <w:ind w:left="179"/>
              <w:rPr>
                <w:rFonts w:hint="default" w:ascii="Times New Roman" w:hAnsi="Times New Roman" w:cs="Times New Roman"/>
                <w:sz w:val="24"/>
                <w:szCs w:val="24"/>
              </w:rPr>
            </w:pPr>
            <w:r>
              <w:rPr>
                <w:rFonts w:hint="default" w:ascii="Times New Roman" w:hAnsi="Times New Roman" w:cs="Times New Roman"/>
                <w:sz w:val="24"/>
                <w:szCs w:val="24"/>
              </w:rPr>
              <w:t>It defines strong text, same as &lt;b&gt; tag, but with extra importance on text.</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3" w:hRule="atLeast"/>
        </w:trPr>
        <w:tc>
          <w:tcPr>
            <w:tcW w:w="1764" w:type="dxa"/>
            <w:tcBorders>
              <w:left w:val="single" w:color="EB641A" w:sz="8" w:space="0"/>
              <w:right w:val="single" w:color="000000" w:sz="8" w:space="0"/>
            </w:tcBorders>
            <w:shd w:val="clear" w:color="auto" w:fill="FBE9E6"/>
          </w:tcPr>
          <w:p>
            <w:pPr>
              <w:pStyle w:val="9"/>
              <w:spacing w:line="269" w:lineRule="exact"/>
              <w:rPr>
                <w:rFonts w:hint="default" w:ascii="Times New Roman" w:hAnsi="Times New Roman" w:cs="Times New Roman"/>
                <w:sz w:val="24"/>
                <w:szCs w:val="24"/>
              </w:rPr>
            </w:pPr>
            <w:r>
              <w:rPr>
                <w:rFonts w:hint="default" w:ascii="Times New Roman" w:hAnsi="Times New Roman" w:cs="Times New Roman"/>
                <w:sz w:val="24"/>
                <w:szCs w:val="24"/>
              </w:rPr>
              <w:t>&lt;em&gt;</w:t>
            </w:r>
          </w:p>
        </w:tc>
        <w:tc>
          <w:tcPr>
            <w:tcW w:w="7920" w:type="dxa"/>
            <w:tcBorders>
              <w:left w:val="single" w:color="000000" w:sz="8" w:space="0"/>
              <w:right w:val="single" w:color="EB641A" w:sz="8" w:space="0"/>
            </w:tcBorders>
            <w:shd w:val="clear" w:color="auto" w:fill="FBE9E6"/>
          </w:tcPr>
          <w:p>
            <w:pPr>
              <w:pStyle w:val="9"/>
              <w:spacing w:line="269" w:lineRule="exact"/>
              <w:ind w:left="179"/>
              <w:rPr>
                <w:rFonts w:hint="default" w:ascii="Times New Roman" w:hAnsi="Times New Roman" w:cs="Times New Roman"/>
                <w:sz w:val="24"/>
                <w:szCs w:val="24"/>
              </w:rPr>
            </w:pPr>
            <w:r>
              <w:rPr>
                <w:rFonts w:hint="default" w:ascii="Times New Roman" w:hAnsi="Times New Roman" w:cs="Times New Roman"/>
                <w:sz w:val="24"/>
                <w:szCs w:val="24"/>
              </w:rPr>
              <w:t>It defines emphasized text, same as &lt;i&gt;, but with extra importance on text.</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1" w:hRule="atLeast"/>
        </w:trPr>
        <w:tc>
          <w:tcPr>
            <w:tcW w:w="1764" w:type="dxa"/>
            <w:tcBorders>
              <w:left w:val="single" w:color="EB641A" w:sz="8" w:space="0"/>
              <w:right w:val="single" w:color="000000" w:sz="8" w:space="0"/>
            </w:tcBorders>
          </w:tcPr>
          <w:p>
            <w:pPr>
              <w:pStyle w:val="9"/>
              <w:spacing w:line="267" w:lineRule="exact"/>
              <w:rPr>
                <w:rFonts w:hint="default" w:ascii="Times New Roman" w:hAnsi="Times New Roman" w:cs="Times New Roman"/>
                <w:sz w:val="24"/>
                <w:szCs w:val="24"/>
              </w:rPr>
            </w:pPr>
            <w:r>
              <w:rPr>
                <w:rFonts w:hint="default" w:ascii="Times New Roman" w:hAnsi="Times New Roman" w:cs="Times New Roman"/>
                <w:sz w:val="24"/>
                <w:szCs w:val="24"/>
              </w:rPr>
              <w:t>&lt;small&gt;</w:t>
            </w:r>
          </w:p>
        </w:tc>
        <w:tc>
          <w:tcPr>
            <w:tcW w:w="7920" w:type="dxa"/>
            <w:tcBorders>
              <w:left w:val="single" w:color="000000" w:sz="8" w:space="0"/>
              <w:right w:val="single" w:color="EB641A" w:sz="8" w:space="0"/>
            </w:tcBorders>
          </w:tcPr>
          <w:p>
            <w:pPr>
              <w:pStyle w:val="9"/>
              <w:spacing w:line="267" w:lineRule="exact"/>
              <w:ind w:left="179"/>
              <w:rPr>
                <w:rFonts w:hint="default" w:ascii="Times New Roman" w:hAnsi="Times New Roman" w:cs="Times New Roman"/>
                <w:sz w:val="24"/>
                <w:szCs w:val="24"/>
              </w:rPr>
            </w:pPr>
            <w:r>
              <w:rPr>
                <w:rFonts w:hint="default" w:ascii="Times New Roman" w:hAnsi="Times New Roman" w:cs="Times New Roman"/>
                <w:sz w:val="24"/>
                <w:szCs w:val="24"/>
              </w:rPr>
              <w:t>It defines the smaller text than other text ( in size)</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1" w:hRule="atLeast"/>
        </w:trPr>
        <w:tc>
          <w:tcPr>
            <w:tcW w:w="1764" w:type="dxa"/>
            <w:tcBorders>
              <w:left w:val="single" w:color="EB641A" w:sz="8" w:space="0"/>
              <w:right w:val="single" w:color="000000" w:sz="8" w:space="0"/>
            </w:tcBorders>
            <w:shd w:val="clear" w:color="auto" w:fill="FBE9E6"/>
          </w:tcPr>
          <w:p>
            <w:pPr>
              <w:pStyle w:val="9"/>
              <w:spacing w:line="267" w:lineRule="exact"/>
              <w:rPr>
                <w:rFonts w:hint="default" w:ascii="Times New Roman" w:hAnsi="Times New Roman" w:cs="Times New Roman"/>
                <w:sz w:val="24"/>
                <w:szCs w:val="24"/>
              </w:rPr>
            </w:pPr>
            <w:r>
              <w:rPr>
                <w:rFonts w:hint="default" w:ascii="Times New Roman" w:hAnsi="Times New Roman" w:cs="Times New Roman"/>
                <w:sz w:val="24"/>
                <w:szCs w:val="24"/>
              </w:rPr>
              <w:t>&lt;big&gt;</w:t>
            </w:r>
          </w:p>
        </w:tc>
        <w:tc>
          <w:tcPr>
            <w:tcW w:w="7920" w:type="dxa"/>
            <w:tcBorders>
              <w:left w:val="single" w:color="000000" w:sz="8" w:space="0"/>
              <w:right w:val="single" w:color="EB641A" w:sz="8" w:space="0"/>
            </w:tcBorders>
            <w:shd w:val="clear" w:color="auto" w:fill="FBE9E6"/>
          </w:tcPr>
          <w:p>
            <w:pPr>
              <w:pStyle w:val="9"/>
              <w:spacing w:line="267" w:lineRule="exact"/>
              <w:ind w:left="179"/>
              <w:rPr>
                <w:rFonts w:hint="default" w:ascii="Times New Roman" w:hAnsi="Times New Roman" w:cs="Times New Roman"/>
                <w:sz w:val="24"/>
                <w:szCs w:val="24"/>
              </w:rPr>
            </w:pPr>
            <w:r>
              <w:rPr>
                <w:rFonts w:hint="default" w:ascii="Times New Roman" w:hAnsi="Times New Roman" w:cs="Times New Roman"/>
                <w:sz w:val="24"/>
                <w:szCs w:val="24"/>
              </w:rPr>
              <w:t>It defines the bigger text than other text (in size)</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3" w:hRule="atLeast"/>
        </w:trPr>
        <w:tc>
          <w:tcPr>
            <w:tcW w:w="1764" w:type="dxa"/>
            <w:tcBorders>
              <w:left w:val="single" w:color="EB641A" w:sz="8" w:space="0"/>
              <w:right w:val="single" w:color="000000" w:sz="8" w:space="0"/>
            </w:tcBorders>
          </w:tcPr>
          <w:p>
            <w:pPr>
              <w:pStyle w:val="9"/>
              <w:spacing w:line="269" w:lineRule="exact"/>
              <w:rPr>
                <w:rFonts w:hint="default" w:ascii="Times New Roman" w:hAnsi="Times New Roman" w:cs="Times New Roman"/>
                <w:sz w:val="24"/>
                <w:szCs w:val="24"/>
              </w:rPr>
            </w:pPr>
            <w:r>
              <w:rPr>
                <w:rFonts w:hint="default" w:ascii="Times New Roman" w:hAnsi="Times New Roman" w:cs="Times New Roman"/>
                <w:sz w:val="24"/>
                <w:szCs w:val="24"/>
              </w:rPr>
              <w:t>&lt;strike&gt; or &lt;s&gt;</w:t>
            </w:r>
          </w:p>
        </w:tc>
        <w:tc>
          <w:tcPr>
            <w:tcW w:w="7920" w:type="dxa"/>
            <w:tcBorders>
              <w:left w:val="single" w:color="000000" w:sz="8" w:space="0"/>
              <w:right w:val="single" w:color="EB641A" w:sz="8" w:space="0"/>
            </w:tcBorders>
          </w:tcPr>
          <w:p>
            <w:pPr>
              <w:pStyle w:val="9"/>
              <w:spacing w:line="269" w:lineRule="exact"/>
              <w:ind w:left="179"/>
              <w:rPr>
                <w:rFonts w:hint="default" w:ascii="Times New Roman" w:hAnsi="Times New Roman" w:cs="Times New Roman"/>
                <w:sz w:val="24"/>
                <w:szCs w:val="24"/>
              </w:rPr>
            </w:pPr>
            <w:r>
              <w:rPr>
                <w:rFonts w:hint="default" w:ascii="Times New Roman" w:hAnsi="Times New Roman" w:cs="Times New Roman"/>
                <w:sz w:val="24"/>
                <w:szCs w:val="24"/>
              </w:rPr>
              <w:t>It defines the strikethrough effects on text.</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1" w:hRule="atLeast"/>
        </w:trPr>
        <w:tc>
          <w:tcPr>
            <w:tcW w:w="1764" w:type="dxa"/>
            <w:tcBorders>
              <w:left w:val="single" w:color="EB641A" w:sz="8" w:space="0"/>
              <w:right w:val="single" w:color="000000" w:sz="8" w:space="0"/>
            </w:tcBorders>
            <w:shd w:val="clear" w:color="auto" w:fill="E9F0DD"/>
          </w:tcPr>
          <w:p>
            <w:pPr>
              <w:pStyle w:val="9"/>
              <w:spacing w:line="267" w:lineRule="exact"/>
              <w:rPr>
                <w:rFonts w:hint="default" w:ascii="Times New Roman" w:hAnsi="Times New Roman" w:cs="Times New Roman"/>
                <w:sz w:val="24"/>
                <w:szCs w:val="24"/>
              </w:rPr>
            </w:pPr>
            <w:r>
              <w:rPr>
                <w:rFonts w:hint="default" w:ascii="Times New Roman" w:hAnsi="Times New Roman" w:cs="Times New Roman"/>
                <w:sz w:val="24"/>
                <w:szCs w:val="24"/>
              </w:rPr>
              <w:t>&lt;sup&gt;</w:t>
            </w:r>
          </w:p>
        </w:tc>
        <w:tc>
          <w:tcPr>
            <w:tcW w:w="7920" w:type="dxa"/>
            <w:tcBorders>
              <w:left w:val="single" w:color="000000" w:sz="8" w:space="0"/>
              <w:right w:val="single" w:color="EB641A" w:sz="8" w:space="0"/>
            </w:tcBorders>
            <w:shd w:val="clear" w:color="auto" w:fill="E9F0DD"/>
          </w:tcPr>
          <w:p>
            <w:pPr>
              <w:pStyle w:val="9"/>
              <w:spacing w:line="267" w:lineRule="exact"/>
              <w:ind w:left="179"/>
              <w:rPr>
                <w:rFonts w:hint="default" w:ascii="Times New Roman" w:hAnsi="Times New Roman" w:cs="Times New Roman"/>
                <w:sz w:val="24"/>
                <w:szCs w:val="24"/>
              </w:rPr>
            </w:pPr>
            <w:r>
              <w:rPr>
                <w:rFonts w:hint="default" w:ascii="Times New Roman" w:hAnsi="Times New Roman" w:cs="Times New Roman"/>
                <w:sz w:val="24"/>
                <w:szCs w:val="24"/>
              </w:rPr>
              <w:t>It defines superscript text i.e. above the base line ( e.g. 10</w:t>
            </w:r>
            <w:r>
              <w:rPr>
                <w:rFonts w:hint="default" w:ascii="Times New Roman" w:hAnsi="Times New Roman" w:cs="Times New Roman"/>
                <w:position w:val="6"/>
                <w:sz w:val="24"/>
                <w:szCs w:val="24"/>
              </w:rPr>
              <w:t>th</w:t>
            </w:r>
            <w:r>
              <w:rPr>
                <w:rFonts w:hint="default" w:ascii="Times New Roman" w:hAnsi="Times New Roman" w:cs="Times New Roman"/>
                <w:sz w:val="24"/>
                <w:szCs w:val="24"/>
              </w:rPr>
              <w:t>)</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1" w:hRule="atLeast"/>
        </w:trPr>
        <w:tc>
          <w:tcPr>
            <w:tcW w:w="1764" w:type="dxa"/>
            <w:tcBorders>
              <w:left w:val="single" w:color="EB641A" w:sz="8" w:space="0"/>
              <w:right w:val="single" w:color="000000" w:sz="8" w:space="0"/>
            </w:tcBorders>
          </w:tcPr>
          <w:p>
            <w:pPr>
              <w:pStyle w:val="9"/>
              <w:spacing w:line="267" w:lineRule="exact"/>
              <w:rPr>
                <w:rFonts w:hint="default" w:ascii="Times New Roman" w:hAnsi="Times New Roman" w:cs="Times New Roman"/>
                <w:sz w:val="24"/>
                <w:szCs w:val="24"/>
              </w:rPr>
            </w:pPr>
            <w:r>
              <w:rPr>
                <w:rFonts w:hint="default" w:ascii="Times New Roman" w:hAnsi="Times New Roman" w:cs="Times New Roman"/>
                <w:sz w:val="24"/>
                <w:szCs w:val="24"/>
              </w:rPr>
              <w:t>&lt;sub&gt;</w:t>
            </w:r>
          </w:p>
        </w:tc>
        <w:tc>
          <w:tcPr>
            <w:tcW w:w="7920" w:type="dxa"/>
            <w:tcBorders>
              <w:left w:val="single" w:color="000000" w:sz="8" w:space="0"/>
              <w:right w:val="single" w:color="EB641A" w:sz="8" w:space="0"/>
            </w:tcBorders>
          </w:tcPr>
          <w:p>
            <w:pPr>
              <w:pStyle w:val="9"/>
              <w:spacing w:line="268" w:lineRule="exact"/>
              <w:ind w:left="179"/>
              <w:rPr>
                <w:rFonts w:hint="default" w:ascii="Times New Roman" w:hAnsi="Times New Roman" w:cs="Times New Roman"/>
                <w:sz w:val="24"/>
                <w:szCs w:val="24"/>
              </w:rPr>
            </w:pPr>
            <w:r>
              <w:rPr>
                <w:rFonts w:hint="default" w:ascii="Times New Roman" w:hAnsi="Times New Roman" w:cs="Times New Roman"/>
                <w:position w:val="2"/>
                <w:sz w:val="24"/>
                <w:szCs w:val="24"/>
              </w:rPr>
              <w:t>It defines subscript text i.e. below the base line ( e.g. H</w:t>
            </w:r>
            <w:r>
              <w:rPr>
                <w:rFonts w:hint="default" w:ascii="Times New Roman" w:hAnsi="Times New Roman" w:cs="Times New Roman"/>
                <w:sz w:val="24"/>
                <w:szCs w:val="24"/>
              </w:rPr>
              <w:t>2</w:t>
            </w:r>
            <w:r>
              <w:rPr>
                <w:rFonts w:hint="default" w:ascii="Times New Roman" w:hAnsi="Times New Roman" w:cs="Times New Roman"/>
                <w:position w:val="2"/>
                <w:sz w:val="24"/>
                <w:szCs w:val="24"/>
              </w:rPr>
              <w:t>O)</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3" w:hRule="atLeast"/>
        </w:trPr>
        <w:tc>
          <w:tcPr>
            <w:tcW w:w="1764" w:type="dxa"/>
            <w:tcBorders>
              <w:left w:val="single" w:color="EB641A" w:sz="8" w:space="0"/>
              <w:right w:val="single" w:color="000000" w:sz="8" w:space="0"/>
            </w:tcBorders>
            <w:shd w:val="clear" w:color="auto" w:fill="E9F0DD"/>
          </w:tcPr>
          <w:p>
            <w:pPr>
              <w:pStyle w:val="9"/>
              <w:spacing w:line="269" w:lineRule="exact"/>
              <w:rPr>
                <w:rFonts w:hint="default" w:ascii="Times New Roman" w:hAnsi="Times New Roman" w:cs="Times New Roman"/>
                <w:sz w:val="24"/>
                <w:szCs w:val="24"/>
              </w:rPr>
            </w:pPr>
            <w:r>
              <w:rPr>
                <w:rFonts w:hint="default" w:ascii="Times New Roman" w:hAnsi="Times New Roman" w:cs="Times New Roman"/>
                <w:sz w:val="24"/>
                <w:szCs w:val="24"/>
              </w:rPr>
              <w:t>&lt;mark&gt;</w:t>
            </w:r>
          </w:p>
        </w:tc>
        <w:tc>
          <w:tcPr>
            <w:tcW w:w="7920" w:type="dxa"/>
            <w:tcBorders>
              <w:left w:val="single" w:color="000000" w:sz="8" w:space="0"/>
              <w:right w:val="single" w:color="EB641A" w:sz="8" w:space="0"/>
            </w:tcBorders>
            <w:shd w:val="clear" w:color="auto" w:fill="E9F0DD"/>
          </w:tcPr>
          <w:p>
            <w:pPr>
              <w:pStyle w:val="9"/>
              <w:spacing w:line="269" w:lineRule="exact"/>
              <w:ind w:left="179"/>
              <w:rPr>
                <w:rFonts w:hint="default" w:ascii="Times New Roman" w:hAnsi="Times New Roman" w:cs="Times New Roman"/>
                <w:sz w:val="24"/>
                <w:szCs w:val="24"/>
              </w:rPr>
            </w:pPr>
            <w:r>
              <w:rPr>
                <w:rFonts w:hint="default" w:ascii="Times New Roman" w:hAnsi="Times New Roman" w:cs="Times New Roman"/>
                <w:sz w:val="24"/>
                <w:szCs w:val="24"/>
              </w:rPr>
              <w:t>It defines the marked/highlighted text.</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1" w:hRule="atLeast"/>
        </w:trPr>
        <w:tc>
          <w:tcPr>
            <w:tcW w:w="1764" w:type="dxa"/>
            <w:tcBorders>
              <w:left w:val="single" w:color="EB641A" w:sz="8" w:space="0"/>
              <w:right w:val="single" w:color="000000" w:sz="8" w:space="0"/>
            </w:tcBorders>
          </w:tcPr>
          <w:p>
            <w:pPr>
              <w:pStyle w:val="9"/>
              <w:spacing w:line="267" w:lineRule="exact"/>
              <w:rPr>
                <w:rFonts w:hint="default" w:ascii="Times New Roman" w:hAnsi="Times New Roman" w:cs="Times New Roman"/>
                <w:sz w:val="24"/>
                <w:szCs w:val="24"/>
              </w:rPr>
            </w:pPr>
            <w:r>
              <w:rPr>
                <w:rFonts w:hint="default" w:ascii="Times New Roman" w:hAnsi="Times New Roman" w:cs="Times New Roman"/>
                <w:sz w:val="24"/>
                <w:szCs w:val="24"/>
              </w:rPr>
              <w:t>&lt;del&gt;</w:t>
            </w:r>
          </w:p>
        </w:tc>
        <w:tc>
          <w:tcPr>
            <w:tcW w:w="7920" w:type="dxa"/>
            <w:tcBorders>
              <w:left w:val="single" w:color="000000" w:sz="8" w:space="0"/>
              <w:right w:val="single" w:color="EB641A" w:sz="8" w:space="0"/>
            </w:tcBorders>
          </w:tcPr>
          <w:p>
            <w:pPr>
              <w:pStyle w:val="9"/>
              <w:spacing w:line="267" w:lineRule="exact"/>
              <w:ind w:left="179"/>
              <w:rPr>
                <w:rFonts w:hint="default" w:ascii="Times New Roman" w:hAnsi="Times New Roman" w:cs="Times New Roman"/>
                <w:sz w:val="24"/>
                <w:szCs w:val="24"/>
              </w:rPr>
            </w:pPr>
            <w:r>
              <w:rPr>
                <w:rFonts w:hint="default" w:ascii="Times New Roman" w:hAnsi="Times New Roman" w:cs="Times New Roman"/>
                <w:sz w:val="24"/>
                <w:szCs w:val="24"/>
              </w:rPr>
              <w:t>It defines the deleted/removed text.</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331" w:hRule="atLeast"/>
        </w:trPr>
        <w:tc>
          <w:tcPr>
            <w:tcW w:w="1764" w:type="dxa"/>
            <w:tcBorders>
              <w:left w:val="single" w:color="EB641A" w:sz="8" w:space="0"/>
              <w:right w:val="single" w:color="000000" w:sz="8" w:space="0"/>
            </w:tcBorders>
            <w:shd w:val="clear" w:color="auto" w:fill="E9F0DD"/>
          </w:tcPr>
          <w:p>
            <w:pPr>
              <w:pStyle w:val="9"/>
              <w:spacing w:line="267" w:lineRule="exact"/>
              <w:rPr>
                <w:rFonts w:hint="default" w:ascii="Times New Roman" w:hAnsi="Times New Roman" w:cs="Times New Roman"/>
                <w:sz w:val="24"/>
                <w:szCs w:val="24"/>
              </w:rPr>
            </w:pPr>
            <w:r>
              <w:rPr>
                <w:rFonts w:hint="default" w:ascii="Times New Roman" w:hAnsi="Times New Roman" w:cs="Times New Roman"/>
                <w:sz w:val="24"/>
                <w:szCs w:val="24"/>
              </w:rPr>
              <w:t>&lt;ins&gt;</w:t>
            </w:r>
          </w:p>
        </w:tc>
        <w:tc>
          <w:tcPr>
            <w:tcW w:w="7920" w:type="dxa"/>
            <w:tcBorders>
              <w:left w:val="single" w:color="000000" w:sz="8" w:space="0"/>
              <w:right w:val="single" w:color="EB641A" w:sz="8" w:space="0"/>
            </w:tcBorders>
            <w:shd w:val="clear" w:color="auto" w:fill="E9F0DD"/>
          </w:tcPr>
          <w:p>
            <w:pPr>
              <w:pStyle w:val="9"/>
              <w:spacing w:line="267" w:lineRule="exact"/>
              <w:ind w:left="179"/>
              <w:rPr>
                <w:rFonts w:hint="default" w:ascii="Times New Roman" w:hAnsi="Times New Roman" w:cs="Times New Roman"/>
                <w:sz w:val="24"/>
                <w:szCs w:val="24"/>
              </w:rPr>
            </w:pPr>
            <w:r>
              <w:rPr>
                <w:rFonts w:hint="default" w:ascii="Times New Roman" w:hAnsi="Times New Roman" w:cs="Times New Roman"/>
                <w:sz w:val="24"/>
                <w:szCs w:val="24"/>
              </w:rPr>
              <w:t>It defines the inserted/edited text.</w:t>
            </w:r>
          </w:p>
        </w:tc>
      </w:tr>
      <w:tr>
        <w:tblPrEx>
          <w:tblBorders>
            <w:top w:val="single" w:color="000000" w:sz="48" w:space="0"/>
            <w:left w:val="single" w:color="000000" w:sz="48" w:space="0"/>
            <w:bottom w:val="single" w:color="000000" w:sz="48" w:space="0"/>
            <w:right w:val="single" w:color="000000" w:sz="48" w:space="0"/>
            <w:insideH w:val="single" w:color="000000" w:sz="48" w:space="0"/>
            <w:insideV w:val="single" w:color="000000" w:sz="48" w:space="0"/>
          </w:tblBorders>
          <w:tblCellMar>
            <w:top w:w="0" w:type="dxa"/>
            <w:left w:w="0" w:type="dxa"/>
            <w:bottom w:w="0" w:type="dxa"/>
            <w:right w:w="0" w:type="dxa"/>
          </w:tblCellMar>
        </w:tblPrEx>
        <w:trPr>
          <w:trHeight w:val="623" w:hRule="atLeast"/>
        </w:trPr>
        <w:tc>
          <w:tcPr>
            <w:tcW w:w="1764" w:type="dxa"/>
            <w:tcBorders>
              <w:left w:val="single" w:color="EB641A" w:sz="8" w:space="0"/>
              <w:bottom w:val="single" w:color="EB641A" w:sz="8" w:space="0"/>
              <w:right w:val="single" w:color="000000" w:sz="8" w:space="0"/>
            </w:tcBorders>
          </w:tcPr>
          <w:p>
            <w:pPr>
              <w:pStyle w:val="9"/>
              <w:spacing w:line="269" w:lineRule="exact"/>
              <w:rPr>
                <w:rFonts w:hint="default" w:ascii="Times New Roman" w:hAnsi="Times New Roman" w:cs="Times New Roman"/>
                <w:sz w:val="24"/>
                <w:szCs w:val="24"/>
              </w:rPr>
            </w:pPr>
            <w:r>
              <w:rPr>
                <w:rFonts w:hint="default" w:ascii="Times New Roman" w:hAnsi="Times New Roman" w:cs="Times New Roman"/>
                <w:sz w:val="24"/>
                <w:szCs w:val="24"/>
              </w:rPr>
              <w:t>&lt;tt&gt;</w:t>
            </w:r>
          </w:p>
        </w:tc>
        <w:tc>
          <w:tcPr>
            <w:tcW w:w="7920" w:type="dxa"/>
            <w:tcBorders>
              <w:left w:val="single" w:color="000000" w:sz="8" w:space="0"/>
              <w:bottom w:val="single" w:color="EB641A" w:sz="8" w:space="0"/>
              <w:right w:val="single" w:color="EB641A" w:sz="8" w:space="0"/>
            </w:tcBorders>
          </w:tcPr>
          <w:p>
            <w:pPr>
              <w:pStyle w:val="9"/>
              <w:ind w:left="179"/>
              <w:rPr>
                <w:rFonts w:hint="default" w:ascii="Times New Roman" w:hAnsi="Times New Roman" w:cs="Times New Roman"/>
                <w:sz w:val="24"/>
                <w:szCs w:val="24"/>
              </w:rPr>
            </w:pPr>
            <w:r>
              <w:rPr>
                <w:rFonts w:hint="default" w:ascii="Times New Roman" w:hAnsi="Times New Roman" w:cs="Times New Roman"/>
                <w:sz w:val="24"/>
                <w:szCs w:val="24"/>
              </w:rPr>
              <w:t>It defines teletype (monospace) text which means each letter is displayed with equal fixed size width.</w:t>
            </w:r>
          </w:p>
        </w:tc>
      </w:tr>
    </w:tbl>
    <w:p>
      <w:pPr>
        <w:pStyle w:val="3"/>
        <w:spacing w:before="120"/>
        <w:rPr>
          <w:rFonts w:hint="default" w:ascii="Times New Roman" w:hAnsi="Times New Roman" w:cs="Times New Roman"/>
          <w:sz w:val="24"/>
          <w:szCs w:val="24"/>
        </w:rPr>
      </w:pPr>
    </w:p>
    <w:p>
      <w:pPr>
        <w:pStyle w:val="3"/>
        <w:spacing w:before="120"/>
        <w:rPr>
          <w:rFonts w:hint="default" w:ascii="Times New Roman" w:hAnsi="Times New Roman" w:cs="Times New Roman"/>
          <w:sz w:val="24"/>
          <w:szCs w:val="24"/>
        </w:rPr>
      </w:pPr>
    </w:p>
    <w:p>
      <w:pPr>
        <w:pStyle w:val="3"/>
        <w:spacing w:before="120"/>
        <w:rPr>
          <w:rFonts w:hint="default" w:ascii="Times New Roman" w:hAnsi="Times New Roman" w:cs="Times New Roman"/>
          <w:sz w:val="24"/>
          <w:szCs w:val="24"/>
        </w:rPr>
      </w:pPr>
    </w:p>
    <w:p>
      <w:pPr>
        <w:pStyle w:val="3"/>
        <w:spacing w:before="120"/>
        <w:rPr>
          <w:rFonts w:hint="default" w:ascii="Times New Roman" w:hAnsi="Times New Roman" w:cs="Times New Roman"/>
          <w:sz w:val="24"/>
          <w:szCs w:val="24"/>
        </w:rPr>
      </w:pPr>
    </w:p>
    <w:p>
      <w:pPr>
        <w:pStyle w:val="3"/>
        <w:spacing w:before="120"/>
        <w:rPr>
          <w:rFonts w:hint="default" w:ascii="Times New Roman" w:hAnsi="Times New Roman" w:cs="Times New Roman"/>
          <w:sz w:val="24"/>
          <w:szCs w:val="24"/>
        </w:rPr>
      </w:pPr>
    </w:p>
    <w:p>
      <w:pPr>
        <w:pStyle w:val="3"/>
        <w:spacing w:before="120"/>
        <w:rPr>
          <w:rFonts w:hint="default" w:ascii="Times New Roman" w:hAnsi="Times New Roman" w:cs="Times New Roman"/>
          <w:sz w:val="24"/>
          <w:szCs w:val="24"/>
        </w:rPr>
      </w:pPr>
    </w:p>
    <w:p>
      <w:pPr>
        <w:pStyle w:val="3"/>
        <w:spacing w:before="120"/>
        <w:rPr>
          <w:rFonts w:hint="default" w:ascii="Times New Roman" w:hAnsi="Times New Roman" w:cs="Times New Roman"/>
          <w:sz w:val="24"/>
          <w:szCs w:val="24"/>
        </w:rPr>
      </w:pPr>
    </w:p>
    <w:p>
      <w:pPr>
        <w:pStyle w:val="3"/>
        <w:spacing w:before="120"/>
        <w:rPr>
          <w:rFonts w:hint="default" w:ascii="Times New Roman" w:hAnsi="Times New Roman" w:cs="Times New Roman"/>
          <w:sz w:val="24"/>
          <w:szCs w:val="24"/>
        </w:rPr>
      </w:pPr>
    </w:p>
    <w:p>
      <w:pPr>
        <w:spacing w:after="0"/>
        <w:rPr>
          <w:rFonts w:hint="default" w:ascii="Times New Roman" w:hAnsi="Times New Roman" w:cs="Times New Roman"/>
          <w:sz w:val="24"/>
          <w:szCs w:val="24"/>
        </w:rPr>
      </w:pPr>
    </w:p>
    <w:p>
      <w:pPr>
        <w:spacing w:after="0"/>
        <w:rPr>
          <w:rFonts w:hint="default" w:ascii="Times New Roman" w:hAnsi="Times New Roman" w:cs="Times New Roman"/>
          <w:sz w:val="24"/>
          <w:szCs w:val="24"/>
        </w:rPr>
      </w:pPr>
    </w:p>
    <w:p>
      <w:pPr>
        <w:spacing w:after="0"/>
        <w:rPr>
          <w:rFonts w:hint="default" w:ascii="Times New Roman" w:hAnsi="Times New Roman" w:cs="Times New Roman"/>
          <w:sz w:val="24"/>
          <w:szCs w:val="24"/>
        </w:rPr>
      </w:pPr>
    </w:p>
    <w:p>
      <w:pPr>
        <w:spacing w:after="0"/>
        <w:rPr>
          <w:rFonts w:hint="default" w:ascii="Times New Roman" w:hAnsi="Times New Roman" w:cs="Times New Roman"/>
          <w:sz w:val="24"/>
          <w:szCs w:val="24"/>
        </w:rPr>
      </w:pPr>
    </w:p>
    <w:p>
      <w:pPr>
        <w:spacing w:after="0"/>
        <w:rPr>
          <w:rFonts w:hint="default" w:ascii="Times New Roman" w:hAnsi="Times New Roman" w:cs="Times New Roman"/>
          <w:sz w:val="24"/>
          <w:szCs w:val="24"/>
        </w:rPr>
      </w:pPr>
    </w:p>
    <w:p>
      <w:pPr>
        <w:spacing w:after="0"/>
        <w:rPr>
          <w:rFonts w:hint="default" w:ascii="Times New Roman" w:hAnsi="Times New Roman" w:cs="Times New Roman"/>
          <w:sz w:val="24"/>
          <w:szCs w:val="24"/>
        </w:rPr>
      </w:pPr>
    </w:p>
    <w:p>
      <w:pPr>
        <w:spacing w:after="0"/>
        <w:rPr>
          <w:rFonts w:hint="default" w:ascii="Times New Roman" w:hAnsi="Times New Roman" w:cs="Times New Roman"/>
          <w:sz w:val="24"/>
          <w:szCs w:val="24"/>
        </w:rPr>
      </w:pPr>
    </w:p>
    <w:p>
      <w:pPr>
        <w:spacing w:after="0"/>
        <w:rPr>
          <w:rFonts w:hint="default" w:ascii="Times New Roman" w:hAnsi="Times New Roman" w:cs="Times New Roman"/>
          <w:sz w:val="24"/>
          <w:szCs w:val="24"/>
        </w:rPr>
      </w:pPr>
    </w:p>
    <w:p>
      <w:pPr>
        <w:spacing w:after="0"/>
        <w:rPr>
          <w:rFonts w:hint="default" w:ascii="Times New Roman" w:hAnsi="Times New Roman" w:cs="Times New Roman"/>
          <w:sz w:val="24"/>
          <w:szCs w:val="24"/>
        </w:rPr>
      </w:pPr>
    </w:p>
    <w:p>
      <w:pPr>
        <w:spacing w:after="0"/>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spacing w:before="10" w:after="1"/>
        <w:rPr>
          <w:rFonts w:hint="default" w:ascii="Times New Roman" w:hAnsi="Times New Roman" w:cs="Times New Roman"/>
          <w:b/>
          <w:sz w:val="24"/>
          <w:szCs w:val="24"/>
        </w:rPr>
      </w:pPr>
      <w:r>
        <w:rPr>
          <w:rFonts w:hint="default" w:ascii="Times New Roman" w:hAnsi="Times New Roman" w:cs="Times New Roman"/>
          <w:sz w:val="24"/>
          <w:szCs w:val="24"/>
        </w:rPr>
        <mc:AlternateContent>
          <mc:Choice Requires="wps">
            <w:drawing>
              <wp:anchor distT="0" distB="0" distL="0" distR="0" simplePos="0" relativeHeight="251669504" behindDoc="1" locked="0" layoutInCell="1" allowOverlap="1">
                <wp:simplePos x="0" y="0"/>
                <wp:positionH relativeFrom="page">
                  <wp:posOffset>738505</wp:posOffset>
                </wp:positionH>
                <wp:positionV relativeFrom="paragraph">
                  <wp:posOffset>22860</wp:posOffset>
                </wp:positionV>
                <wp:extent cx="6126480" cy="3856990"/>
                <wp:effectExtent l="4445" t="5080" r="10795" b="8890"/>
                <wp:wrapTopAndBottom/>
                <wp:docPr id="38" name="Text Box 5"/>
                <wp:cNvGraphicFramePr/>
                <a:graphic xmlns:a="http://schemas.openxmlformats.org/drawingml/2006/main">
                  <a:graphicData uri="http://schemas.microsoft.com/office/word/2010/wordprocessingShape">
                    <wps:wsp>
                      <wps:cNvSpPr txBox="1"/>
                      <wps:spPr>
                        <a:xfrm>
                          <a:off x="0" y="0"/>
                          <a:ext cx="6126480" cy="3856990"/>
                        </a:xfrm>
                        <a:prstGeom prst="rect">
                          <a:avLst/>
                        </a:prstGeom>
                        <a:noFill/>
                        <a:ln w="6096" cap="flat" cmpd="sng">
                          <a:solidFill>
                            <a:srgbClr val="000000"/>
                          </a:solidFill>
                          <a:prstDash val="solid"/>
                          <a:miter/>
                          <a:headEnd type="none" w="med" len="med"/>
                          <a:tailEnd type="none" w="med" len="med"/>
                        </a:ln>
                      </wps:spPr>
                      <wps:txbx>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&lt;!doctype html&gt;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0"/>
                              <w:ind w:left="103"/>
                              <w:rPr>
                                <w:rFonts w:hint="default" w:ascii="Times New Roman" w:hAnsi="Times New Roman" w:cs="Times New Roman"/>
                              </w:rPr>
                            </w:pPr>
                            <w:r>
                              <w:rPr>
                                <w:rFonts w:hint="default" w:ascii="Times New Roman" w:hAnsi="Times New Roman" w:cs="Times New Roman"/>
                              </w:rPr>
                              <w:t>&lt;title&gt; HTML Formattng &lt;/title&gt;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3"/>
                              <w:ind w:left="103"/>
                              <w:rPr>
                                <w:rFonts w:hint="default" w:ascii="Times New Roman" w:hAnsi="Times New Roman" w:cs="Times New Roman"/>
                              </w:rPr>
                            </w:pPr>
                            <w:r>
                              <w:rPr>
                                <w:rFonts w:hint="default" w:ascii="Times New Roman" w:hAnsi="Times New Roman" w:cs="Times New Roman"/>
                              </w:rPr>
                              <w:t>&lt;body bgcolor="lightgreen" text="darkgreen"&gt;</w:t>
                            </w:r>
                          </w:p>
                          <w:p>
                            <w:pPr>
                              <w:pStyle w:val="6"/>
                              <w:spacing w:before="43" w:line="276" w:lineRule="auto"/>
                              <w:ind w:left="103" w:right="4706"/>
                              <w:rPr>
                                <w:rFonts w:hint="default" w:ascii="Times New Roman" w:hAnsi="Times New Roman" w:cs="Times New Roman"/>
                              </w:rPr>
                            </w:pPr>
                            <w:r>
                              <w:rPr>
                                <w:rFonts w:hint="default" w:ascii="Times New Roman" w:hAnsi="Times New Roman" w:cs="Times New Roman"/>
                              </w:rPr>
                              <w:t>&lt;h1&gt; Bold, Italic, Underlined Formattng &lt;/h1&gt; I am &lt;b&gt;Bold/dark&lt;/b&gt; text. &lt;br&gt;</w:t>
                            </w:r>
                          </w:p>
                          <w:p>
                            <w:pPr>
                              <w:pStyle w:val="6"/>
                              <w:spacing w:before="1"/>
                              <w:ind w:left="103"/>
                              <w:rPr>
                                <w:rFonts w:hint="default" w:ascii="Times New Roman" w:hAnsi="Times New Roman" w:cs="Times New Roman"/>
                              </w:rPr>
                            </w:pPr>
                            <w:r>
                              <w:rPr>
                                <w:rFonts w:hint="default" w:ascii="Times New Roman" w:hAnsi="Times New Roman" w:cs="Times New Roman"/>
                              </w:rPr>
                              <w:t>I am &lt;i&gt;Italic &lt;/i&gt;text. &lt;br&gt;</w:t>
                            </w:r>
                          </w:p>
                          <w:p>
                            <w:pPr>
                              <w:pStyle w:val="6"/>
                              <w:spacing w:before="40"/>
                              <w:ind w:left="103"/>
                              <w:rPr>
                                <w:rFonts w:hint="default" w:ascii="Times New Roman" w:hAnsi="Times New Roman" w:cs="Times New Roman"/>
                              </w:rPr>
                            </w:pPr>
                            <w:r>
                              <w:rPr>
                                <w:rFonts w:hint="default" w:ascii="Times New Roman" w:hAnsi="Times New Roman" w:cs="Times New Roman"/>
                              </w:rPr>
                              <w:t>I am &lt;u&gt; Underlined&lt;/u&gt; text. &lt;br&gt;</w:t>
                            </w:r>
                          </w:p>
                          <w:p>
                            <w:pPr>
                              <w:pStyle w:val="6"/>
                              <w:spacing w:before="43"/>
                              <w:ind w:left="103"/>
                              <w:rPr>
                                <w:rFonts w:hint="default" w:ascii="Times New Roman" w:hAnsi="Times New Roman" w:cs="Times New Roman"/>
                              </w:rPr>
                            </w:pPr>
                            <w:r>
                              <w:rPr>
                                <w:rFonts w:hint="default" w:ascii="Times New Roman" w:hAnsi="Times New Roman" w:cs="Times New Roman"/>
                              </w:rPr>
                              <w:t>I am &lt;b&gt; &lt;i&gt; &lt;u&gt;bold, italic and underlined &lt;/b&gt;&lt;/i&gt;&lt;/u&gt; text.</w:t>
                            </w:r>
                          </w:p>
                          <w:p>
                            <w:pPr>
                              <w:pStyle w:val="6"/>
                              <w:spacing w:before="42"/>
                              <w:ind w:left="103"/>
                              <w:rPr>
                                <w:rFonts w:hint="default" w:ascii="Times New Roman" w:hAnsi="Times New Roman" w:cs="Times New Roman"/>
                              </w:rPr>
                            </w:pPr>
                            <w:r>
                              <w:rPr>
                                <w:rFonts w:hint="default" w:ascii="Times New Roman" w:hAnsi="Times New Roman" w:cs="Times New Roman"/>
                              </w:rPr>
                              <w:t>&lt;h1&gt; Strong, Emphasized Formattng&lt;/h1&gt;</w:t>
                            </w:r>
                          </w:p>
                          <w:p>
                            <w:pPr>
                              <w:pStyle w:val="6"/>
                              <w:spacing w:before="43" w:line="276" w:lineRule="auto"/>
                              <w:ind w:left="103" w:right="2752"/>
                              <w:rPr>
                                <w:rFonts w:hint="default" w:ascii="Times New Roman" w:hAnsi="Times New Roman" w:cs="Times New Roman"/>
                              </w:rPr>
                            </w:pPr>
                            <w:r>
                              <w:rPr>
                                <w:rFonts w:hint="default" w:ascii="Times New Roman" w:hAnsi="Times New Roman" w:cs="Times New Roman"/>
                              </w:rPr>
                              <w:t>I am &lt;strong&gt;strong &lt;/strong&gt; text. I have extra importance.&lt;br&gt; I am &lt;em&gt;emphasized &lt;/em&gt;text. I have extra importance.</w:t>
                            </w:r>
                          </w:p>
                          <w:p>
                            <w:pPr>
                              <w:pStyle w:val="6"/>
                              <w:spacing w:before="1"/>
                              <w:ind w:left="103"/>
                              <w:rPr>
                                <w:rFonts w:hint="default" w:ascii="Times New Roman" w:hAnsi="Times New Roman" w:cs="Times New Roman"/>
                              </w:rPr>
                            </w:pPr>
                            <w:r>
                              <w:rPr>
                                <w:rFonts w:hint="default" w:ascii="Times New Roman" w:hAnsi="Times New Roman" w:cs="Times New Roman"/>
                              </w:rPr>
                              <w:t>&lt;h1&gt; Big, Small Formattng&lt;/h1&gt;</w:t>
                            </w:r>
                          </w:p>
                          <w:p>
                            <w:pPr>
                              <w:pStyle w:val="6"/>
                              <w:spacing w:before="41"/>
                              <w:ind w:left="103"/>
                              <w:rPr>
                                <w:rFonts w:hint="default" w:ascii="Times New Roman" w:hAnsi="Times New Roman" w:cs="Times New Roman"/>
                              </w:rPr>
                            </w:pPr>
                            <w:r>
                              <w:rPr>
                                <w:rFonts w:hint="default" w:ascii="Times New Roman" w:hAnsi="Times New Roman" w:cs="Times New Roman"/>
                              </w:rPr>
                              <w:t>I am &lt;big&gt;big &lt;/big&gt; text. I am little bigger than other text. &lt;br&gt;</w:t>
                            </w:r>
                          </w:p>
                        </w:txbxContent>
                      </wps:txbx>
                      <wps:bodyPr lIns="0" tIns="0" rIns="0" bIns="0" upright="1"/>
                    </wps:wsp>
                  </a:graphicData>
                </a:graphic>
              </wp:anchor>
            </w:drawing>
          </mc:Choice>
          <mc:Fallback>
            <w:pict>
              <v:shape id="Text Box 5" o:spid="_x0000_s1026" o:spt="202" type="#_x0000_t202" style="position:absolute;left:0pt;margin-left:58.15pt;margin-top:1.8pt;height:303.7pt;width:482.4pt;mso-position-horizontal-relative:page;mso-wrap-distance-bottom:0pt;mso-wrap-distance-top:0pt;z-index:-251646976;mso-width-relative:page;mso-height-relative:page;" filled="f" stroked="t" coordsize="21600,21600" o:gfxdata="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8hr19tYAAAAKAQAADwAAAAAAAAABACAAAAAiAAAAZHJz&#10;L2Rvd25yZXYueG1sUEsBAhQAFAAAAAgAh07iQP1I+wEGAgAAMgQAAA4AAAAAAAAAAQAgAAAAJQEA&#10;AGRycy9lMm9Eb2MueG1sUEsFBgAAAAAGAAYAWQEAAJ0FAAAAAA==&#10;">
                <v:fill on="f" focussize="0,0"/>
                <v:stroke weight="0.48pt" color="#000000" joinstyle="miter"/>
                <v:imagedata o:title=""/>
                <o:lock v:ext="edit" aspectratio="f"/>
                <v:textbox inset="0mm,0mm,0mm,0mm">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&lt;!doctype html&gt;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0"/>
                        <w:ind w:left="103"/>
                        <w:rPr>
                          <w:rFonts w:hint="default" w:ascii="Times New Roman" w:hAnsi="Times New Roman" w:cs="Times New Roman"/>
                        </w:rPr>
                      </w:pPr>
                      <w:r>
                        <w:rPr>
                          <w:rFonts w:hint="default" w:ascii="Times New Roman" w:hAnsi="Times New Roman" w:cs="Times New Roman"/>
                        </w:rPr>
                        <w:t>&lt;title&gt; HTML Formattng &lt;/title&gt;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3"/>
                        <w:ind w:left="103"/>
                        <w:rPr>
                          <w:rFonts w:hint="default" w:ascii="Times New Roman" w:hAnsi="Times New Roman" w:cs="Times New Roman"/>
                        </w:rPr>
                      </w:pPr>
                      <w:r>
                        <w:rPr>
                          <w:rFonts w:hint="default" w:ascii="Times New Roman" w:hAnsi="Times New Roman" w:cs="Times New Roman"/>
                        </w:rPr>
                        <w:t>&lt;body bgcolor="lightgreen" text="darkgreen"&gt;</w:t>
                      </w:r>
                    </w:p>
                    <w:p>
                      <w:pPr>
                        <w:pStyle w:val="6"/>
                        <w:spacing w:before="43" w:line="276" w:lineRule="auto"/>
                        <w:ind w:left="103" w:right="4706"/>
                        <w:rPr>
                          <w:rFonts w:hint="default" w:ascii="Times New Roman" w:hAnsi="Times New Roman" w:cs="Times New Roman"/>
                        </w:rPr>
                      </w:pPr>
                      <w:r>
                        <w:rPr>
                          <w:rFonts w:hint="default" w:ascii="Times New Roman" w:hAnsi="Times New Roman" w:cs="Times New Roman"/>
                        </w:rPr>
                        <w:t>&lt;h1&gt; Bold, Italic, Underlined Formattng &lt;/h1&gt; I am &lt;b&gt;Bold/dark&lt;/b&gt; text. &lt;br&gt;</w:t>
                      </w:r>
                    </w:p>
                    <w:p>
                      <w:pPr>
                        <w:pStyle w:val="6"/>
                        <w:spacing w:before="1"/>
                        <w:ind w:left="103"/>
                        <w:rPr>
                          <w:rFonts w:hint="default" w:ascii="Times New Roman" w:hAnsi="Times New Roman" w:cs="Times New Roman"/>
                        </w:rPr>
                      </w:pPr>
                      <w:r>
                        <w:rPr>
                          <w:rFonts w:hint="default" w:ascii="Times New Roman" w:hAnsi="Times New Roman" w:cs="Times New Roman"/>
                        </w:rPr>
                        <w:t>I am &lt;i&gt;Italic &lt;/i&gt;text. &lt;br&gt;</w:t>
                      </w:r>
                    </w:p>
                    <w:p>
                      <w:pPr>
                        <w:pStyle w:val="6"/>
                        <w:spacing w:before="40"/>
                        <w:ind w:left="103"/>
                        <w:rPr>
                          <w:rFonts w:hint="default" w:ascii="Times New Roman" w:hAnsi="Times New Roman" w:cs="Times New Roman"/>
                        </w:rPr>
                      </w:pPr>
                      <w:r>
                        <w:rPr>
                          <w:rFonts w:hint="default" w:ascii="Times New Roman" w:hAnsi="Times New Roman" w:cs="Times New Roman"/>
                        </w:rPr>
                        <w:t>I am &lt;u&gt; Underlined&lt;/u&gt; text. &lt;br&gt;</w:t>
                      </w:r>
                    </w:p>
                    <w:p>
                      <w:pPr>
                        <w:pStyle w:val="6"/>
                        <w:spacing w:before="43"/>
                        <w:ind w:left="103"/>
                        <w:rPr>
                          <w:rFonts w:hint="default" w:ascii="Times New Roman" w:hAnsi="Times New Roman" w:cs="Times New Roman"/>
                        </w:rPr>
                      </w:pPr>
                      <w:r>
                        <w:rPr>
                          <w:rFonts w:hint="default" w:ascii="Times New Roman" w:hAnsi="Times New Roman" w:cs="Times New Roman"/>
                        </w:rPr>
                        <w:t>I am &lt;b&gt; &lt;i&gt; &lt;u&gt;bold, italic and underlined &lt;/b&gt;&lt;/i&gt;&lt;/u&gt; text.</w:t>
                      </w:r>
                    </w:p>
                    <w:p>
                      <w:pPr>
                        <w:pStyle w:val="6"/>
                        <w:spacing w:before="42"/>
                        <w:ind w:left="103"/>
                        <w:rPr>
                          <w:rFonts w:hint="default" w:ascii="Times New Roman" w:hAnsi="Times New Roman" w:cs="Times New Roman"/>
                        </w:rPr>
                      </w:pPr>
                      <w:r>
                        <w:rPr>
                          <w:rFonts w:hint="default" w:ascii="Times New Roman" w:hAnsi="Times New Roman" w:cs="Times New Roman"/>
                        </w:rPr>
                        <w:t>&lt;h1&gt; Strong, Emphasized Formattng&lt;/h1&gt;</w:t>
                      </w:r>
                    </w:p>
                    <w:p>
                      <w:pPr>
                        <w:pStyle w:val="6"/>
                        <w:spacing w:before="43" w:line="276" w:lineRule="auto"/>
                        <w:ind w:left="103" w:right="2752"/>
                        <w:rPr>
                          <w:rFonts w:hint="default" w:ascii="Times New Roman" w:hAnsi="Times New Roman" w:cs="Times New Roman"/>
                        </w:rPr>
                      </w:pPr>
                      <w:r>
                        <w:rPr>
                          <w:rFonts w:hint="default" w:ascii="Times New Roman" w:hAnsi="Times New Roman" w:cs="Times New Roman"/>
                        </w:rPr>
                        <w:t>I am &lt;strong&gt;strong &lt;/strong&gt; text. I have extra importance.&lt;br&gt; I am &lt;em&gt;emphasized &lt;/em&gt;text. I have extra importance.</w:t>
                      </w:r>
                    </w:p>
                    <w:p>
                      <w:pPr>
                        <w:pStyle w:val="6"/>
                        <w:spacing w:before="1"/>
                        <w:ind w:left="103"/>
                        <w:rPr>
                          <w:rFonts w:hint="default" w:ascii="Times New Roman" w:hAnsi="Times New Roman" w:cs="Times New Roman"/>
                        </w:rPr>
                      </w:pPr>
                      <w:r>
                        <w:rPr>
                          <w:rFonts w:hint="default" w:ascii="Times New Roman" w:hAnsi="Times New Roman" w:cs="Times New Roman"/>
                        </w:rPr>
                        <w:t>&lt;h1&gt; Big, Small Formattng&lt;/h1&gt;</w:t>
                      </w:r>
                    </w:p>
                    <w:p>
                      <w:pPr>
                        <w:pStyle w:val="6"/>
                        <w:spacing w:before="41"/>
                        <w:ind w:left="103"/>
                        <w:rPr>
                          <w:rFonts w:hint="default" w:ascii="Times New Roman" w:hAnsi="Times New Roman" w:cs="Times New Roman"/>
                        </w:rPr>
                      </w:pPr>
                      <w:r>
                        <w:rPr>
                          <w:rFonts w:hint="default" w:ascii="Times New Roman" w:hAnsi="Times New Roman" w:cs="Times New Roman"/>
                        </w:rPr>
                        <w:t>I am &lt;big&gt;big &lt;/big&gt; text. I am little bigger than other text. &lt;br&gt;</w:t>
                      </w:r>
                    </w:p>
                  </w:txbxContent>
                </v:textbox>
                <w10:wrap type="topAndBottom"/>
              </v:shape>
            </w:pict>
          </mc:Fallback>
        </mc:AlternateContent>
      </w: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ind w:left="147"/>
        <w:rPr>
          <w:rFonts w:hint="default" w:ascii="Times New Roman" w:hAnsi="Times New Roman" w:cs="Times New Roman"/>
          <w:sz w:val="24"/>
          <w:szCs w:val="24"/>
        </w:rPr>
      </w:pPr>
    </w:p>
    <w:p>
      <w:pPr>
        <w:pStyle w:val="6"/>
        <w:spacing w:before="7"/>
        <w:rPr>
          <w:rFonts w:hint="default" w:ascii="Times New Roman" w:hAnsi="Times New Roman" w:cs="Times New Roman"/>
          <w:b/>
          <w:sz w:val="24"/>
          <w:szCs w:val="24"/>
        </w:rPr>
      </w:pPr>
    </w:p>
    <w:p>
      <w:pPr>
        <w:spacing w:before="99"/>
        <w:ind w:left="260" w:right="0" w:firstLine="0"/>
        <w:jc w:val="left"/>
        <w:rPr>
          <w:rFonts w:hint="default" w:ascii="Times New Roman" w:hAnsi="Times New Roman" w:cs="Times New Roman"/>
          <w:b/>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914400</wp:posOffset>
            </wp:positionH>
            <wp:positionV relativeFrom="paragraph">
              <wp:posOffset>316865</wp:posOffset>
            </wp:positionV>
            <wp:extent cx="4378325" cy="4569460"/>
            <wp:effectExtent l="0" t="0" r="0" b="0"/>
            <wp:wrapTopAndBottom/>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jpeg"/>
                    <pic:cNvPicPr>
                      <a:picLocks noChangeAspect="1"/>
                    </pic:cNvPicPr>
                  </pic:nvPicPr>
                  <pic:blipFill>
                    <a:blip r:embed="rId32" cstate="print"/>
                    <a:stretch>
                      <a:fillRect/>
                    </a:stretch>
                  </pic:blipFill>
                  <pic:spPr>
                    <a:xfrm>
                      <a:off x="0" y="0"/>
                      <a:ext cx="4378014" cy="4569618"/>
                    </a:xfrm>
                    <a:prstGeom prst="rect">
                      <a:avLst/>
                    </a:prstGeom>
                  </pic:spPr>
                </pic:pic>
              </a:graphicData>
            </a:graphic>
          </wp:anchor>
        </w:drawing>
      </w:r>
      <w:r>
        <w:rPr>
          <w:rFonts w:hint="default" w:ascii="Times New Roman" w:hAnsi="Times New Roman" w:cs="Times New Roman"/>
          <w:b/>
          <w:sz w:val="24"/>
          <w:szCs w:val="24"/>
        </w:rPr>
        <w:t>Output1: Formatting Elements</w:t>
      </w:r>
    </w:p>
    <w:p>
      <w:pPr>
        <w:spacing w:before="106" w:after="120"/>
        <w:ind w:left="260" w:right="0" w:firstLine="0"/>
        <w:jc w:val="left"/>
        <w:rPr>
          <w:rFonts w:hint="default" w:ascii="Times New Roman" w:hAnsi="Times New Roman" w:cs="Times New Roman"/>
          <w:b/>
          <w:sz w:val="24"/>
          <w:szCs w:val="24"/>
        </w:rPr>
      </w:pPr>
      <w:r>
        <w:rPr>
          <w:rFonts w:hint="default" w:ascii="Times New Roman" w:hAnsi="Times New Roman" w:cs="Times New Roman"/>
          <w:b/>
          <w:sz w:val="24"/>
          <w:szCs w:val="24"/>
        </w:rPr>
        <w:t>Example2: Formatting Elements</w:t>
      </w:r>
    </w:p>
    <w:p>
      <w:pPr>
        <w:pStyle w:val="6"/>
        <w:ind w:left="255"/>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inline distT="0" distB="0" distL="114300" distR="114300">
                <wp:extent cx="6057900" cy="4132580"/>
                <wp:effectExtent l="5080" t="4445" r="17780" b="8255"/>
                <wp:docPr id="18" name="Text Box 7"/>
                <wp:cNvGraphicFramePr/>
                <a:graphic xmlns:a="http://schemas.openxmlformats.org/drawingml/2006/main">
                  <a:graphicData uri="http://schemas.microsoft.com/office/word/2010/wordprocessingShape">
                    <wps:wsp>
                      <wps:cNvSpPr txBox="1"/>
                      <wps:spPr>
                        <a:xfrm>
                          <a:off x="0" y="0"/>
                          <a:ext cx="6057900" cy="4132580"/>
                        </a:xfrm>
                        <a:prstGeom prst="rect">
                          <a:avLst/>
                        </a:prstGeom>
                        <a:noFill/>
                        <a:ln w="6096" cap="flat" cmpd="sng">
                          <a:solidFill>
                            <a:srgbClr val="000000"/>
                          </a:solidFill>
                          <a:prstDash val="solid"/>
                          <a:miter/>
                          <a:headEnd type="none" w="med" len="med"/>
                          <a:tailEnd type="none" w="med" len="med"/>
                        </a:ln>
                      </wps:spPr>
                      <wps:txbx>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&lt;!doctype html&gt;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&lt;head&gt;&lt;title&gt; HTML Formattng &lt;/title&gt;&lt;/head&gt;</w:t>
                            </w:r>
                          </w:p>
                          <w:p>
                            <w:pPr>
                              <w:pStyle w:val="6"/>
                              <w:spacing w:before="43"/>
                              <w:ind w:left="103"/>
                              <w:rPr>
                                <w:rFonts w:hint="default" w:ascii="Times New Roman" w:hAnsi="Times New Roman" w:cs="Times New Roman"/>
                              </w:rPr>
                            </w:pPr>
                            <w:r>
                              <w:rPr>
                                <w:rFonts w:hint="default" w:ascii="Times New Roman" w:hAnsi="Times New Roman" w:cs="Times New Roman"/>
                              </w:rPr>
                              <w:t>&lt;body bgcolor="lightgreen" text="darkgreen"&gt;</w:t>
                            </w:r>
                          </w:p>
                          <w:p>
                            <w:pPr>
                              <w:pStyle w:val="6"/>
                              <w:spacing w:before="40"/>
                              <w:ind w:left="103"/>
                              <w:rPr>
                                <w:rFonts w:hint="default" w:ascii="Times New Roman" w:hAnsi="Times New Roman" w:cs="Times New Roman"/>
                              </w:rPr>
                            </w:pPr>
                            <w:r>
                              <w:rPr>
                                <w:rFonts w:hint="default" w:ascii="Times New Roman" w:hAnsi="Times New Roman" w:cs="Times New Roman"/>
                              </w:rPr>
                              <w:t>&lt;h1&gt; Superscript&lt;/h1&gt;</w:t>
                            </w:r>
                          </w:p>
                          <w:p>
                            <w:pPr>
                              <w:pStyle w:val="6"/>
                              <w:spacing w:before="43" w:line="276" w:lineRule="auto"/>
                              <w:ind w:left="155" w:right="2174"/>
                              <w:rPr>
                                <w:rFonts w:hint="default" w:ascii="Times New Roman" w:hAnsi="Times New Roman" w:cs="Times New Roman"/>
                              </w:rPr>
                            </w:pPr>
                            <w:r>
                              <w:rPr>
                                <w:rFonts w:hint="default" w:ascii="Times New Roman" w:hAnsi="Times New Roman" w:cs="Times New Roman"/>
                              </w:rPr>
                              <w:t>(A+B)&lt;sup&gt;2&lt;/sup&gt; = A&lt;sup&gt;2&lt;/sup&gt; + B&lt;sup&gt;2&lt;/sup&gt; + 2AB &lt;br&gt; (A-B)&lt;sup&gt;3&lt;/sup&gt; = A&lt;sup&gt;3&lt;/sup&gt; - B&lt;sup&gt;3&lt;/sup&gt; - 3AB (A-B)</w:t>
                            </w:r>
                          </w:p>
                          <w:p>
                            <w:pPr>
                              <w:pStyle w:val="6"/>
                              <w:spacing w:before="1"/>
                              <w:ind w:left="103"/>
                              <w:rPr>
                                <w:rFonts w:hint="default" w:ascii="Times New Roman" w:hAnsi="Times New Roman" w:cs="Times New Roman"/>
                              </w:rPr>
                            </w:pPr>
                            <w:r>
                              <w:rPr>
                                <w:rFonts w:hint="default" w:ascii="Times New Roman" w:hAnsi="Times New Roman" w:cs="Times New Roman"/>
                              </w:rPr>
                              <w:t>&lt;h1&gt; Subscript&lt;/h1&gt;</w:t>
                            </w:r>
                          </w:p>
                          <w:p>
                            <w:pPr>
                              <w:pStyle w:val="6"/>
                              <w:spacing w:before="43"/>
                              <w:ind w:left="103"/>
                              <w:rPr>
                                <w:rFonts w:hint="default" w:ascii="Times New Roman" w:hAnsi="Times New Roman" w:cs="Times New Roman"/>
                              </w:rPr>
                            </w:pPr>
                            <w:r>
                              <w:rPr>
                                <w:rFonts w:hint="default" w:ascii="Times New Roman" w:hAnsi="Times New Roman" w:cs="Times New Roman"/>
                              </w:rPr>
                              <w:t>Water - H&lt;sub&gt;2&lt;/sub&gt;O &lt;br&gt;</w:t>
                            </w:r>
                          </w:p>
                          <w:p>
                            <w:pPr>
                              <w:pStyle w:val="6"/>
                              <w:spacing w:before="40"/>
                              <w:ind w:left="103"/>
                              <w:rPr>
                                <w:rFonts w:hint="default" w:ascii="Times New Roman" w:hAnsi="Times New Roman" w:cs="Times New Roman"/>
                              </w:rPr>
                            </w:pPr>
                            <w:r>
                              <w:rPr>
                                <w:rFonts w:hint="default" w:ascii="Times New Roman" w:hAnsi="Times New Roman" w:cs="Times New Roman"/>
                              </w:rPr>
                              <w:t>Baking Soda - NaHCO&lt;sub&gt;3&lt;/sub&gt; &lt;br&gt;</w:t>
                            </w:r>
                          </w:p>
                          <w:p>
                            <w:pPr>
                              <w:pStyle w:val="6"/>
                              <w:spacing w:before="43"/>
                              <w:ind w:left="103"/>
                              <w:rPr>
                                <w:rFonts w:hint="default" w:ascii="Times New Roman" w:hAnsi="Times New Roman" w:cs="Times New Roman"/>
                              </w:rPr>
                            </w:pPr>
                            <w:r>
                              <w:rPr>
                                <w:rFonts w:hint="default" w:ascii="Times New Roman" w:hAnsi="Times New Roman" w:cs="Times New Roman"/>
                              </w:rPr>
                              <w:t>Vinegar - C&lt;sub&gt;2&lt;/sub&gt;H&lt;sub&gt;4&lt;/sub&gt;O&lt;sub&gt;2&lt;/sub&gt;</w:t>
                            </w:r>
                          </w:p>
                          <w:p>
                            <w:pPr>
                              <w:pStyle w:val="6"/>
                              <w:spacing w:before="42"/>
                              <w:ind w:left="103"/>
                              <w:rPr>
                                <w:rFonts w:hint="default" w:ascii="Times New Roman" w:hAnsi="Times New Roman" w:cs="Times New Roman"/>
                              </w:rPr>
                            </w:pPr>
                            <w:r>
                              <w:rPr>
                                <w:rFonts w:hint="default" w:ascii="Times New Roman" w:hAnsi="Times New Roman" w:cs="Times New Roman"/>
                              </w:rPr>
                              <w:t>&lt;h1&gt; Highlighted Text &lt;/h1&gt;</w:t>
                            </w:r>
                          </w:p>
                        </w:txbxContent>
                      </wps:txbx>
                      <wps:bodyPr vert="horz" lIns="0" tIns="0" rIns="0" bIns="0" anchor="t" anchorCtr="0" upright="1"/>
                    </wps:wsp>
                  </a:graphicData>
                </a:graphic>
              </wp:inline>
            </w:drawing>
          </mc:Choice>
          <mc:Fallback>
            <w:pict>
              <v:shape id="Text Box 7" o:spid="_x0000_s1026" o:spt="202" type="#_x0000_t202" style="height:325.4pt;width:477pt;" filled="f" stroked="t" coordsize="21600,21600" o:gfxdata="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TK5ac0wAAAAUBAAAPAAAA&#10;AAAAAAEAIAAAACIAAABkcnMvZG93bnJldi54bWxQSwECFAAUAAAACACHTuJAzT7XGRoCAABXBAAA&#10;DgAAAAAAAAABACAAAAAiAQAAZHJzL2Uyb0RvYy54bWxQSwUGAAAAAAYABgBZAQAArgUAAAAA&#10;">
                <v:fill on="f" focussize="0,0"/>
                <v:stroke weight="0.48pt" color="#000000" joinstyle="miter"/>
                <v:imagedata o:title=""/>
                <o:lock v:ext="edit" aspectratio="f"/>
                <v:textbox inset="0mm,0mm,0mm,0mm">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&lt;!doctype html&gt;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&lt;head&gt;&lt;title&gt; HTML Formattng &lt;/title&gt;&lt;/head&gt;</w:t>
                      </w:r>
                    </w:p>
                    <w:p>
                      <w:pPr>
                        <w:pStyle w:val="6"/>
                        <w:spacing w:before="43"/>
                        <w:ind w:left="103"/>
                        <w:rPr>
                          <w:rFonts w:hint="default" w:ascii="Times New Roman" w:hAnsi="Times New Roman" w:cs="Times New Roman"/>
                        </w:rPr>
                      </w:pPr>
                      <w:r>
                        <w:rPr>
                          <w:rFonts w:hint="default" w:ascii="Times New Roman" w:hAnsi="Times New Roman" w:cs="Times New Roman"/>
                        </w:rPr>
                        <w:t>&lt;body bgcolor="lightgreen" text="darkgreen"&gt;</w:t>
                      </w:r>
                    </w:p>
                    <w:p>
                      <w:pPr>
                        <w:pStyle w:val="6"/>
                        <w:spacing w:before="40"/>
                        <w:ind w:left="103"/>
                        <w:rPr>
                          <w:rFonts w:hint="default" w:ascii="Times New Roman" w:hAnsi="Times New Roman" w:cs="Times New Roman"/>
                        </w:rPr>
                      </w:pPr>
                      <w:r>
                        <w:rPr>
                          <w:rFonts w:hint="default" w:ascii="Times New Roman" w:hAnsi="Times New Roman" w:cs="Times New Roman"/>
                        </w:rPr>
                        <w:t>&lt;h1&gt; Superscript&lt;/h1&gt;</w:t>
                      </w:r>
                    </w:p>
                    <w:p>
                      <w:pPr>
                        <w:pStyle w:val="6"/>
                        <w:spacing w:before="43" w:line="276" w:lineRule="auto"/>
                        <w:ind w:left="155" w:right="2174"/>
                        <w:rPr>
                          <w:rFonts w:hint="default" w:ascii="Times New Roman" w:hAnsi="Times New Roman" w:cs="Times New Roman"/>
                        </w:rPr>
                      </w:pPr>
                      <w:r>
                        <w:rPr>
                          <w:rFonts w:hint="default" w:ascii="Times New Roman" w:hAnsi="Times New Roman" w:cs="Times New Roman"/>
                        </w:rPr>
                        <w:t>(A+B)&lt;sup&gt;2&lt;/sup&gt; = A&lt;sup&gt;2&lt;/sup&gt; + B&lt;sup&gt;2&lt;/sup&gt; + 2AB &lt;br&gt; (A-B)&lt;sup&gt;3&lt;/sup&gt; = A&lt;sup&gt;3&lt;/sup&gt; - B&lt;sup&gt;3&lt;/sup&gt; - 3AB (A-B)</w:t>
                      </w:r>
                    </w:p>
                    <w:p>
                      <w:pPr>
                        <w:pStyle w:val="6"/>
                        <w:spacing w:before="1"/>
                        <w:ind w:left="103"/>
                        <w:rPr>
                          <w:rFonts w:hint="default" w:ascii="Times New Roman" w:hAnsi="Times New Roman" w:cs="Times New Roman"/>
                        </w:rPr>
                      </w:pPr>
                      <w:r>
                        <w:rPr>
                          <w:rFonts w:hint="default" w:ascii="Times New Roman" w:hAnsi="Times New Roman" w:cs="Times New Roman"/>
                        </w:rPr>
                        <w:t>&lt;h1&gt; Subscript&lt;/h1&gt;</w:t>
                      </w:r>
                    </w:p>
                    <w:p>
                      <w:pPr>
                        <w:pStyle w:val="6"/>
                        <w:spacing w:before="43"/>
                        <w:ind w:left="103"/>
                        <w:rPr>
                          <w:rFonts w:hint="default" w:ascii="Times New Roman" w:hAnsi="Times New Roman" w:cs="Times New Roman"/>
                        </w:rPr>
                      </w:pPr>
                      <w:r>
                        <w:rPr>
                          <w:rFonts w:hint="default" w:ascii="Times New Roman" w:hAnsi="Times New Roman" w:cs="Times New Roman"/>
                        </w:rPr>
                        <w:t>Water - H&lt;sub&gt;2&lt;/sub&gt;O &lt;br&gt;</w:t>
                      </w:r>
                    </w:p>
                    <w:p>
                      <w:pPr>
                        <w:pStyle w:val="6"/>
                        <w:spacing w:before="40"/>
                        <w:ind w:left="103"/>
                        <w:rPr>
                          <w:rFonts w:hint="default" w:ascii="Times New Roman" w:hAnsi="Times New Roman" w:cs="Times New Roman"/>
                        </w:rPr>
                      </w:pPr>
                      <w:r>
                        <w:rPr>
                          <w:rFonts w:hint="default" w:ascii="Times New Roman" w:hAnsi="Times New Roman" w:cs="Times New Roman"/>
                        </w:rPr>
                        <w:t>Baking Soda - NaHCO&lt;sub&gt;3&lt;/sub&gt; &lt;br&gt;</w:t>
                      </w:r>
                    </w:p>
                    <w:p>
                      <w:pPr>
                        <w:pStyle w:val="6"/>
                        <w:spacing w:before="43"/>
                        <w:ind w:left="103"/>
                        <w:rPr>
                          <w:rFonts w:hint="default" w:ascii="Times New Roman" w:hAnsi="Times New Roman" w:cs="Times New Roman"/>
                        </w:rPr>
                      </w:pPr>
                      <w:r>
                        <w:rPr>
                          <w:rFonts w:hint="default" w:ascii="Times New Roman" w:hAnsi="Times New Roman" w:cs="Times New Roman"/>
                        </w:rPr>
                        <w:t>Vinegar - C&lt;sub&gt;2&lt;/sub&gt;H&lt;sub&gt;4&lt;/sub&gt;O&lt;sub&gt;2&lt;/sub&gt;</w:t>
                      </w:r>
                    </w:p>
                    <w:p>
                      <w:pPr>
                        <w:pStyle w:val="6"/>
                        <w:spacing w:before="42"/>
                        <w:ind w:left="103"/>
                        <w:rPr>
                          <w:rFonts w:hint="default" w:ascii="Times New Roman" w:hAnsi="Times New Roman" w:cs="Times New Roman"/>
                        </w:rPr>
                      </w:pPr>
                      <w:r>
                        <w:rPr>
                          <w:rFonts w:hint="default" w:ascii="Times New Roman" w:hAnsi="Times New Roman" w:cs="Times New Roman"/>
                        </w:rPr>
                        <w:t>&lt;h1&gt; Highlighted Text &lt;/h1&gt;</w:t>
                      </w:r>
                    </w:p>
                  </w:txbxContent>
                </v:textbox>
                <w10:wrap type="none"/>
                <w10:anchorlock/>
              </v:shape>
            </w:pict>
          </mc:Fallback>
        </mc:AlternateContent>
      </w:r>
    </w:p>
    <w:p>
      <w:pPr>
        <w:spacing w:after="0"/>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spacing w:before="10" w:after="1"/>
        <w:rPr>
          <w:rFonts w:hint="default" w:ascii="Times New Roman" w:hAnsi="Times New Roman" w:cs="Times New Roman"/>
          <w:b/>
          <w:sz w:val="24"/>
          <w:szCs w:val="24"/>
        </w:rPr>
      </w:pPr>
    </w:p>
    <w:p>
      <w:pPr>
        <w:pStyle w:val="6"/>
        <w:ind w:left="255"/>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inline distT="0" distB="0" distL="114300" distR="114300">
                <wp:extent cx="6057900" cy="1035050"/>
                <wp:effectExtent l="5080" t="5080" r="17780" b="11430"/>
                <wp:docPr id="20" name="Text Box 8"/>
                <wp:cNvGraphicFramePr/>
                <a:graphic xmlns:a="http://schemas.openxmlformats.org/drawingml/2006/main">
                  <a:graphicData uri="http://schemas.microsoft.com/office/word/2010/wordprocessingShape">
                    <wps:wsp>
                      <wps:cNvSpPr txBox="1"/>
                      <wps:spPr>
                        <a:xfrm>
                          <a:off x="0" y="0"/>
                          <a:ext cx="6057900" cy="1035050"/>
                        </a:xfrm>
                        <a:prstGeom prst="rect">
                          <a:avLst/>
                        </a:prstGeom>
                        <a:noFill/>
                        <a:ln w="6096" cap="flat" cmpd="sng">
                          <a:solidFill>
                            <a:srgbClr val="000000"/>
                          </a:solidFill>
                          <a:prstDash val="solid"/>
                          <a:miter/>
                          <a:headEnd type="none" w="med" len="med"/>
                          <a:tailEnd type="none" w="med" len="med"/>
                        </a:ln>
                      </wps:spPr>
                      <wps:txbx>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&lt;mark&gt; This is highlighted text. &lt;/mark&gt;</w:t>
                            </w:r>
                          </w:p>
                          <w:p>
                            <w:pPr>
                              <w:pStyle w:val="6"/>
                              <w:spacing w:before="42"/>
                              <w:ind w:left="103"/>
                              <w:rPr>
                                <w:rFonts w:hint="default" w:ascii="Times New Roman" w:hAnsi="Times New Roman" w:cs="Times New Roman"/>
                              </w:rPr>
                            </w:pPr>
                            <w:r>
                              <w:rPr>
                                <w:rFonts w:hint="default" w:ascii="Times New Roman" w:hAnsi="Times New Roman" w:cs="Times New Roman"/>
                              </w:rPr>
                              <w:t>&lt;h1&gt; Deleted, Inserted Text &lt;/h1&gt;</w:t>
                            </w:r>
                          </w:p>
                          <w:p>
                            <w:pPr>
                              <w:pStyle w:val="6"/>
                              <w:spacing w:before="43"/>
                              <w:ind w:left="103"/>
                              <w:rPr>
                                <w:rFonts w:hint="default" w:ascii="Times New Roman" w:hAnsi="Times New Roman" w:cs="Times New Roman"/>
                              </w:rPr>
                            </w:pPr>
                            <w:r>
                              <w:rPr>
                                <w:rFonts w:hint="default" w:ascii="Times New Roman" w:hAnsi="Times New Roman" w:cs="Times New Roman"/>
                              </w:rPr>
                              <w:t>Price: &lt;del&gt;3000/- &lt;/del&gt; &lt;ins&gt;2500/- &lt;/ins&gt;(special discount)</w:t>
                            </w:r>
                          </w:p>
                          <w:p>
                            <w:pPr>
                              <w:pStyle w:val="6"/>
                              <w:spacing w:before="43"/>
                              <w:ind w:left="103"/>
                              <w:rPr>
                                <w:rFonts w:hint="default" w:ascii="Times New Roman" w:hAnsi="Times New Roman" w:cs="Times New Roman"/>
                              </w:rPr>
                            </w:pPr>
                            <w:r>
                              <w:rPr>
                                <w:rFonts w:hint="default" w:ascii="Times New Roman" w:hAnsi="Times New Roman" w:cs="Times New Roman"/>
                              </w:rPr>
                              <w:t>&lt;h1&gt; Strikethrough text &lt;/h1&gt;</w:t>
                            </w:r>
                          </w:p>
                          <w:p>
                            <w:pPr>
                              <w:pStyle w:val="6"/>
                              <w:spacing w:before="43"/>
                              <w:ind w:left="103"/>
                              <w:rPr>
                                <w:rFonts w:hint="default" w:ascii="Times New Roman" w:hAnsi="Times New Roman" w:cs="Times New Roman"/>
                              </w:rPr>
                            </w:pPr>
                            <w:r>
                              <w:rPr>
                                <w:rFonts w:hint="default" w:ascii="Times New Roman" w:hAnsi="Times New Roman" w:cs="Times New Roman"/>
                              </w:rPr>
                              <w:t>&lt;strike&gt; I am strikethrough text. &lt;/strike&gt; Same as deleted text.&lt;/body&gt;&lt;/html&gt;</w:t>
                            </w:r>
                          </w:p>
                        </w:txbxContent>
                      </wps:txbx>
                      <wps:bodyPr lIns="0" tIns="0" rIns="0" bIns="0" upright="1"/>
                    </wps:wsp>
                  </a:graphicData>
                </a:graphic>
              </wp:inline>
            </w:drawing>
          </mc:Choice>
          <mc:Fallback>
            <w:pict>
              <v:shape id="Text Box 8" o:spid="_x0000_s1026" o:spt="202" type="#_x0000_t202" style="height:81.5pt;width:477pt;" filled="f" stroked="t" coordsize="21600,21600" o:gfxdata="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HWSTTAAAABQEAAA8AAAAAAAAAAQAgAAAAIgAAAGRycy9kb3du&#10;cmV2LnhtbFBLAQIUABQAAAAIAIdO4kArw8q5BAIAADIEAAAOAAAAAAAAAAEAIAAAACIBAABkcnMv&#10;ZTJvRG9jLnhtbFBLBQYAAAAABgAGAFkBAACYBQAAAAA=&#10;">
                <v:fill on="f" focussize="0,0"/>
                <v:stroke weight="0.48pt" color="#000000" joinstyle="miter"/>
                <v:imagedata o:title=""/>
                <o:lock v:ext="edit" aspectratio="f"/>
                <v:textbox inset="0mm,0mm,0mm,0mm">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&lt;mark&gt; This is highlighted text. &lt;/mark&gt;</w:t>
                      </w:r>
                    </w:p>
                    <w:p>
                      <w:pPr>
                        <w:pStyle w:val="6"/>
                        <w:spacing w:before="42"/>
                        <w:ind w:left="103"/>
                        <w:rPr>
                          <w:rFonts w:hint="default" w:ascii="Times New Roman" w:hAnsi="Times New Roman" w:cs="Times New Roman"/>
                        </w:rPr>
                      </w:pPr>
                      <w:r>
                        <w:rPr>
                          <w:rFonts w:hint="default" w:ascii="Times New Roman" w:hAnsi="Times New Roman" w:cs="Times New Roman"/>
                        </w:rPr>
                        <w:t>&lt;h1&gt; Deleted, Inserted Text &lt;/h1&gt;</w:t>
                      </w:r>
                    </w:p>
                    <w:p>
                      <w:pPr>
                        <w:pStyle w:val="6"/>
                        <w:spacing w:before="43"/>
                        <w:ind w:left="103"/>
                        <w:rPr>
                          <w:rFonts w:hint="default" w:ascii="Times New Roman" w:hAnsi="Times New Roman" w:cs="Times New Roman"/>
                        </w:rPr>
                      </w:pPr>
                      <w:r>
                        <w:rPr>
                          <w:rFonts w:hint="default" w:ascii="Times New Roman" w:hAnsi="Times New Roman" w:cs="Times New Roman"/>
                        </w:rPr>
                        <w:t>Price: &lt;del&gt;3000/- &lt;/del&gt; &lt;ins&gt;2500/- &lt;/ins&gt;(special discount)</w:t>
                      </w:r>
                    </w:p>
                    <w:p>
                      <w:pPr>
                        <w:pStyle w:val="6"/>
                        <w:spacing w:before="43"/>
                        <w:ind w:left="103"/>
                        <w:rPr>
                          <w:rFonts w:hint="default" w:ascii="Times New Roman" w:hAnsi="Times New Roman" w:cs="Times New Roman"/>
                        </w:rPr>
                      </w:pPr>
                      <w:r>
                        <w:rPr>
                          <w:rFonts w:hint="default" w:ascii="Times New Roman" w:hAnsi="Times New Roman" w:cs="Times New Roman"/>
                        </w:rPr>
                        <w:t>&lt;h1&gt; Strikethrough text &lt;/h1&gt;</w:t>
                      </w:r>
                    </w:p>
                    <w:p>
                      <w:pPr>
                        <w:pStyle w:val="6"/>
                        <w:spacing w:before="43"/>
                        <w:ind w:left="103"/>
                        <w:rPr>
                          <w:rFonts w:hint="default" w:ascii="Times New Roman" w:hAnsi="Times New Roman" w:cs="Times New Roman"/>
                        </w:rPr>
                      </w:pPr>
                      <w:r>
                        <w:rPr>
                          <w:rFonts w:hint="default" w:ascii="Times New Roman" w:hAnsi="Times New Roman" w:cs="Times New Roman"/>
                        </w:rPr>
                        <w:t>&lt;strike&gt; I am strikethrough text. &lt;/strike&gt; Same as deleted text.&lt;/body&gt;&lt;/html&gt;</w:t>
                      </w:r>
                    </w:p>
                  </w:txbxContent>
                </v:textbox>
                <w10:wrap type="none"/>
                <w10:anchorlock/>
              </v:shape>
            </w:pict>
          </mc:Fallback>
        </mc:AlternateContent>
      </w:r>
    </w:p>
    <w:p>
      <w:pPr>
        <w:spacing w:before="84"/>
        <w:ind w:left="260" w:right="0" w:firstLine="0"/>
        <w:jc w:val="left"/>
        <w:rPr>
          <w:rFonts w:hint="default" w:ascii="Times New Roman" w:hAnsi="Times New Roman" w:cs="Times New Roman"/>
          <w:b/>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914400</wp:posOffset>
            </wp:positionH>
            <wp:positionV relativeFrom="paragraph">
              <wp:posOffset>307340</wp:posOffset>
            </wp:positionV>
            <wp:extent cx="4378960" cy="4929505"/>
            <wp:effectExtent l="0" t="0" r="0" b="0"/>
            <wp:wrapTopAndBottom/>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0.jpeg"/>
                    <pic:cNvPicPr>
                      <a:picLocks noChangeAspect="1"/>
                    </pic:cNvPicPr>
                  </pic:nvPicPr>
                  <pic:blipFill>
                    <a:blip r:embed="rId33" cstate="print"/>
                    <a:stretch>
                      <a:fillRect/>
                    </a:stretch>
                  </pic:blipFill>
                  <pic:spPr>
                    <a:xfrm>
                      <a:off x="0" y="0"/>
                      <a:ext cx="4378785" cy="4929759"/>
                    </a:xfrm>
                    <a:prstGeom prst="rect">
                      <a:avLst/>
                    </a:prstGeom>
                  </pic:spPr>
                </pic:pic>
              </a:graphicData>
            </a:graphic>
          </wp:anchor>
        </w:drawing>
      </w:r>
      <w:r>
        <w:rPr>
          <w:rFonts w:hint="default" w:ascii="Times New Roman" w:hAnsi="Times New Roman" w:cs="Times New Roman"/>
          <w:b/>
          <w:sz w:val="24"/>
          <w:szCs w:val="24"/>
        </w:rPr>
        <w:t>Output2: Formatting Elements</w:t>
      </w:r>
    </w:p>
    <w:p>
      <w:pPr>
        <w:pStyle w:val="6"/>
        <w:spacing w:before="4"/>
        <w:rPr>
          <w:rFonts w:hint="default" w:ascii="Times New Roman" w:hAnsi="Times New Roman" w:cs="Times New Roman"/>
          <w:b/>
          <w:sz w:val="24"/>
          <w:szCs w:val="24"/>
        </w:rPr>
      </w:pPr>
    </w:p>
    <w:p>
      <w:pPr>
        <w:pStyle w:val="8"/>
        <w:numPr>
          <w:ilvl w:val="0"/>
          <w:numId w:val="2"/>
        </w:numPr>
        <w:tabs>
          <w:tab w:val="left" w:pos="619"/>
          <w:tab w:val="left" w:pos="620"/>
        </w:tabs>
        <w:spacing w:before="0"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&lt;pre&gt; tag: </w:t>
      </w:r>
      <w:r>
        <w:rPr>
          <w:rFonts w:hint="default" w:ascii="Times New Roman" w:hAnsi="Times New Roman" w:cs="Times New Roman"/>
          <w:sz w:val="24"/>
          <w:szCs w:val="24"/>
        </w:rPr>
        <w:t>It is used to define pre - formatted</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text.</w:t>
      </w:r>
    </w:p>
    <w:p>
      <w:pPr>
        <w:pStyle w:val="6"/>
        <w:spacing w:before="123" w:line="360" w:lineRule="auto"/>
        <w:ind w:left="260"/>
        <w:rPr>
          <w:rFonts w:hint="default" w:ascii="Times New Roman" w:hAnsi="Times New Roman" w:cs="Times New Roman"/>
          <w:sz w:val="24"/>
          <w:szCs w:val="24"/>
        </w:rPr>
      </w:pPr>
      <w:r>
        <w:rPr>
          <w:rFonts w:hint="default" w:ascii="Times New Roman" w:hAnsi="Times New Roman" w:cs="Times New Roman"/>
          <w:sz w:val="24"/>
          <w:szCs w:val="24"/>
        </w:rPr>
        <w:t>Suppose user wants to present tabular data on the web page. Then, &lt;pre&gt; tag can be used to display tabular data without using any additional tag. It preserves the spaces and line break as in the code.</w:t>
      </w:r>
    </w:p>
    <w:p>
      <w:pPr>
        <w:pStyle w:val="3"/>
        <w:spacing w:before="3"/>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0" distR="0" simplePos="0" relativeHeight="251665408" behindDoc="1" locked="0" layoutInCell="1" allowOverlap="1">
                <wp:simplePos x="0" y="0"/>
                <wp:positionH relativeFrom="page">
                  <wp:posOffset>914400</wp:posOffset>
                </wp:positionH>
                <wp:positionV relativeFrom="paragraph">
                  <wp:posOffset>130175</wp:posOffset>
                </wp:positionV>
                <wp:extent cx="6057900" cy="1170940"/>
                <wp:effectExtent l="4445" t="4445" r="18415" b="13335"/>
                <wp:wrapTopAndBottom/>
                <wp:docPr id="40" name="Text Box 9"/>
                <wp:cNvGraphicFramePr/>
                <a:graphic xmlns:a="http://schemas.openxmlformats.org/drawingml/2006/main">
                  <a:graphicData uri="http://schemas.microsoft.com/office/word/2010/wordprocessingShape">
                    <wps:wsp>
                      <wps:cNvSpPr txBox="1"/>
                      <wps:spPr>
                        <a:xfrm>
                          <a:off x="0" y="0"/>
                          <a:ext cx="6057900" cy="1170940"/>
                        </a:xfrm>
                        <a:prstGeom prst="rect">
                          <a:avLst/>
                        </a:prstGeom>
                        <a:noFill/>
                        <a:ln w="6096" cap="flat" cmpd="sng">
                          <a:solidFill>
                            <a:srgbClr val="000000"/>
                          </a:solidFill>
                          <a:prstDash val="solid"/>
                          <a:miter/>
                          <a:headEnd type="none" w="med" len="med"/>
                          <a:tailEnd type="none" w="med" len="med"/>
                        </a:ln>
                      </wps:spPr>
                      <wps:txbx>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&lt;!doctype html&gt;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&lt;head&gt;&lt;title&gt; Pre tag &lt;/title&gt;&lt;/head&gt;</w:t>
                            </w:r>
                          </w:p>
                        </w:txbxContent>
                      </wps:txbx>
                      <wps:bodyPr vert="horz" lIns="0" tIns="0" rIns="0" bIns="0" anchor="t" anchorCtr="0" upright="1"/>
                    </wps:wsp>
                  </a:graphicData>
                </a:graphic>
              </wp:anchor>
            </w:drawing>
          </mc:Choice>
          <mc:Fallback>
            <w:pict>
              <v:shape id="Text Box 9" o:spid="_x0000_s1026" o:spt="202" type="#_x0000_t202" style="position:absolute;left:0pt;margin-left:72pt;margin-top:10.25pt;height:92.2pt;width:477pt;mso-position-horizontal-relative:page;mso-wrap-distance-bottom:0pt;mso-wrap-distance-top:0pt;z-index:-251651072;mso-width-relative:page;mso-height-relative:page;" filled="f" stroked="t" coordsize="21600,21600" o:gfxdata="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sUlEc1gAAAAsBAAAPAAAA&#10;AAAAAAEAIAAAACIAAABkcnMvZG93bnJldi54bWxQSwECFAAUAAAACACHTuJAhZv7gxcCAABXBAAA&#10;DgAAAAAAAAABACAAAAAlAQAAZHJzL2Uyb0RvYy54bWxQSwUGAAAAAAYABgBZAQAArgUAAAAA&#10;">
                <v:fill on="f" focussize="0,0"/>
                <v:stroke weight="0.48pt" color="#000000" joinstyle="miter"/>
                <v:imagedata o:title=""/>
                <o:lock v:ext="edit" aspectratio="f"/>
                <v:textbox inset="0mm,0mm,0mm,0mm">
                  <w:txbxContent>
                    <w:p>
                      <w:pPr>
                        <w:pStyle w:val="6"/>
                        <w:spacing w:line="279" w:lineRule="exact"/>
                        <w:ind w:left="103"/>
                        <w:rPr>
                          <w:rFonts w:hint="default" w:ascii="Times New Roman" w:hAnsi="Times New Roman" w:cs="Times New Roman"/>
                        </w:rPr>
                      </w:pPr>
                      <w:r>
                        <w:rPr>
                          <w:rFonts w:hint="default" w:ascii="Times New Roman" w:hAnsi="Times New Roman" w:cs="Times New Roman"/>
                        </w:rPr>
                        <w:t>&lt;!doctype html&gt;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&lt;head&gt;&lt;title&gt; Pre tag &lt;/title&gt;&lt;/head&gt;</w:t>
                      </w:r>
                    </w:p>
                  </w:txbxContent>
                </v:textbox>
                <w10:wrap type="topAndBottom"/>
              </v:shape>
            </w:pict>
          </mc:Fallback>
        </mc:AlternateContent>
      </w:r>
      <w:r>
        <w:rPr>
          <w:rFonts w:hint="default" w:ascii="Times New Roman" w:hAnsi="Times New Roman" w:cs="Times New Roman"/>
          <w:sz w:val="24"/>
          <w:szCs w:val="24"/>
        </w:rPr>
        <w:t>Example2: Pre</w:t>
      </w:r>
    </w:p>
    <w:p>
      <w:pPr>
        <w:spacing w:after="0"/>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rPr>
          <w:rFonts w:hint="default" w:ascii="Times New Roman" w:hAnsi="Times New Roman" w:cs="Times New Roman"/>
          <w:b/>
          <w:sz w:val="24"/>
          <w:szCs w:val="24"/>
        </w:rPr>
      </w:pPr>
    </w:p>
    <w:p>
      <w:pPr>
        <w:pStyle w:val="6"/>
        <w:rPr>
          <w:rFonts w:hint="default" w:ascii="Times New Roman" w:hAnsi="Times New Roman" w:cs="Times New Roman"/>
          <w:b/>
          <w:sz w:val="24"/>
          <w:szCs w:val="24"/>
        </w:rPr>
      </w:pPr>
    </w:p>
    <w:p>
      <w:pPr>
        <w:pStyle w:val="6"/>
        <w:rPr>
          <w:rFonts w:hint="default" w:ascii="Times New Roman" w:hAnsi="Times New Roman" w:cs="Times New Roman"/>
          <w:b/>
          <w:sz w:val="24"/>
          <w:szCs w:val="24"/>
        </w:rPr>
      </w:pPr>
    </w:p>
    <w:p>
      <w:pPr>
        <w:pStyle w:val="6"/>
        <w:rPr>
          <w:rFonts w:hint="default" w:ascii="Times New Roman" w:hAnsi="Times New Roman" w:cs="Times New Roman"/>
          <w:b/>
          <w:sz w:val="24"/>
          <w:szCs w:val="24"/>
        </w:rPr>
      </w:pPr>
    </w:p>
    <w:p>
      <w:pPr>
        <w:pStyle w:val="6"/>
        <w:spacing w:before="6"/>
        <w:rPr>
          <w:rFonts w:hint="default" w:ascii="Times New Roman" w:hAnsi="Times New Roman" w:cs="Times New Roman"/>
          <w:b/>
          <w:sz w:val="24"/>
          <w:szCs w:val="24"/>
        </w:rPr>
      </w:pPr>
    </w:p>
    <w:tbl>
      <w:tblPr>
        <w:tblStyle w:val="5"/>
        <w:tblW w:w="0" w:type="auto"/>
        <w:tblInd w:w="32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55"/>
        <w:gridCol w:w="1982"/>
        <w:gridCol w:w="1260"/>
        <w:gridCol w:w="9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5" w:hRule="atLeast"/>
        </w:trPr>
        <w:tc>
          <w:tcPr>
            <w:tcW w:w="1355" w:type="dxa"/>
          </w:tcPr>
          <w:p>
            <w:pPr>
              <w:pStyle w:val="9"/>
              <w:spacing w:line="281" w:lineRule="exact"/>
              <w:ind w:left="50"/>
              <w:rPr>
                <w:rFonts w:hint="default" w:ascii="Times New Roman" w:hAnsi="Times New Roman" w:cs="Times New Roman"/>
                <w:sz w:val="24"/>
                <w:szCs w:val="24"/>
              </w:rPr>
            </w:pPr>
            <w:r>
              <w:rPr>
                <w:rFonts w:hint="default" w:ascii="Times New Roman" w:hAnsi="Times New Roman" w:cs="Times New Roman"/>
                <w:sz w:val="24"/>
                <w:szCs w:val="24"/>
              </w:rPr>
              <w:t>Sr.No.</w:t>
            </w:r>
          </w:p>
        </w:tc>
        <w:tc>
          <w:tcPr>
            <w:tcW w:w="1982" w:type="dxa"/>
          </w:tcPr>
          <w:p>
            <w:pPr>
              <w:pStyle w:val="9"/>
              <w:spacing w:line="281" w:lineRule="exact"/>
              <w:ind w:left="414"/>
              <w:rPr>
                <w:rFonts w:hint="default" w:ascii="Times New Roman" w:hAnsi="Times New Roman" w:cs="Times New Roman"/>
                <w:sz w:val="24"/>
                <w:szCs w:val="24"/>
              </w:rPr>
            </w:pPr>
            <w:r>
              <w:rPr>
                <w:rFonts w:hint="default" w:ascii="Times New Roman" w:hAnsi="Times New Roman" w:cs="Times New Roman"/>
                <w:sz w:val="24"/>
                <w:szCs w:val="24"/>
              </w:rPr>
              <w:t>Name</w:t>
            </w:r>
          </w:p>
        </w:tc>
        <w:tc>
          <w:tcPr>
            <w:tcW w:w="1260" w:type="dxa"/>
          </w:tcPr>
          <w:p>
            <w:pPr>
              <w:pStyle w:val="9"/>
              <w:spacing w:line="281" w:lineRule="exact"/>
              <w:ind w:left="0" w:right="2"/>
              <w:jc w:val="right"/>
              <w:rPr>
                <w:rFonts w:hint="default" w:ascii="Times New Roman" w:hAnsi="Times New Roman" w:cs="Times New Roman"/>
                <w:sz w:val="24"/>
                <w:szCs w:val="24"/>
              </w:rPr>
            </w:pPr>
            <w:r>
              <w:rPr>
                <w:rFonts w:hint="default" w:ascii="Times New Roman" w:hAnsi="Times New Roman" w:cs="Times New Roman"/>
                <w:sz w:val="24"/>
                <w:szCs w:val="24"/>
              </w:rPr>
              <w:t>Course</w:t>
            </w:r>
          </w:p>
        </w:tc>
        <w:tc>
          <w:tcPr>
            <w:tcW w:w="942" w:type="dxa"/>
          </w:tcPr>
          <w:p>
            <w:pPr>
              <w:pStyle w:val="9"/>
              <w:ind w:left="0"/>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1355" w:type="dxa"/>
          </w:tcPr>
          <w:p>
            <w:pPr>
              <w:pStyle w:val="9"/>
              <w:spacing w:before="21"/>
              <w:ind w:left="50"/>
              <w:rPr>
                <w:rFonts w:hint="default" w:ascii="Times New Roman" w:hAnsi="Times New Roman" w:cs="Times New Roman"/>
                <w:sz w:val="24"/>
                <w:szCs w:val="24"/>
              </w:rPr>
            </w:pPr>
            <w:r>
              <w:rPr>
                <w:rFonts w:hint="default" w:ascii="Times New Roman" w:hAnsi="Times New Roman" w:cs="Times New Roman"/>
                <w:sz w:val="24"/>
                <w:szCs w:val="24"/>
              </w:rPr>
              <w:t>01</w:t>
            </w:r>
          </w:p>
        </w:tc>
        <w:tc>
          <w:tcPr>
            <w:tcW w:w="1982" w:type="dxa"/>
          </w:tcPr>
          <w:p>
            <w:pPr>
              <w:pStyle w:val="9"/>
              <w:spacing w:before="21"/>
              <w:ind w:left="416"/>
              <w:rPr>
                <w:rFonts w:hint="default" w:ascii="Times New Roman" w:hAnsi="Times New Roman" w:cs="Times New Roman"/>
                <w:sz w:val="24"/>
                <w:szCs w:val="24"/>
              </w:rPr>
            </w:pPr>
            <w:r>
              <w:rPr>
                <w:rFonts w:hint="default" w:ascii="Times New Roman" w:hAnsi="Times New Roman" w:cs="Times New Roman"/>
                <w:sz w:val="24"/>
                <w:szCs w:val="24"/>
              </w:rPr>
              <w:t>Rakesh</w:t>
            </w:r>
          </w:p>
        </w:tc>
        <w:tc>
          <w:tcPr>
            <w:tcW w:w="1260" w:type="dxa"/>
          </w:tcPr>
          <w:p>
            <w:pPr>
              <w:pStyle w:val="9"/>
              <w:ind w:left="0"/>
              <w:rPr>
                <w:rFonts w:hint="default" w:ascii="Times New Roman" w:hAnsi="Times New Roman" w:cs="Times New Roman"/>
                <w:sz w:val="24"/>
                <w:szCs w:val="24"/>
              </w:rPr>
            </w:pPr>
          </w:p>
        </w:tc>
        <w:tc>
          <w:tcPr>
            <w:tcW w:w="942" w:type="dxa"/>
          </w:tcPr>
          <w:p>
            <w:pPr>
              <w:pStyle w:val="9"/>
              <w:spacing w:before="21"/>
              <w:ind w:left="4"/>
              <w:rPr>
                <w:rFonts w:hint="default" w:ascii="Times New Roman" w:hAnsi="Times New Roman" w:cs="Times New Roman"/>
                <w:sz w:val="24"/>
                <w:szCs w:val="24"/>
                <w:lang w:val="en-US"/>
              </w:rPr>
            </w:pPr>
            <w:r>
              <w:rPr>
                <w:rFonts w:hint="default" w:ascii="Times New Roman" w:hAnsi="Times New Roman" w:cs="Times New Roman"/>
                <w:sz w:val="24"/>
                <w:szCs w:val="24"/>
                <w:lang w:val="en-US"/>
              </w:rPr>
              <w:t>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rPr>
        <w:tc>
          <w:tcPr>
            <w:tcW w:w="1355" w:type="dxa"/>
          </w:tcPr>
          <w:p>
            <w:pPr>
              <w:pStyle w:val="9"/>
              <w:spacing w:before="21"/>
              <w:ind w:left="50"/>
              <w:rPr>
                <w:rFonts w:hint="default" w:ascii="Times New Roman" w:hAnsi="Times New Roman" w:cs="Times New Roman"/>
                <w:sz w:val="24"/>
                <w:szCs w:val="24"/>
              </w:rPr>
            </w:pPr>
            <w:r>
              <w:rPr>
                <w:rFonts w:hint="default" w:ascii="Times New Roman" w:hAnsi="Times New Roman" w:cs="Times New Roman"/>
                <w:sz w:val="24"/>
                <w:szCs w:val="24"/>
              </w:rPr>
              <w:t>02</w:t>
            </w:r>
          </w:p>
        </w:tc>
        <w:tc>
          <w:tcPr>
            <w:tcW w:w="1982" w:type="dxa"/>
          </w:tcPr>
          <w:p>
            <w:pPr>
              <w:pStyle w:val="9"/>
              <w:spacing w:before="21"/>
              <w:ind w:left="416"/>
              <w:rPr>
                <w:rFonts w:hint="default" w:ascii="Times New Roman" w:hAnsi="Times New Roman" w:cs="Times New Roman"/>
                <w:sz w:val="24"/>
                <w:szCs w:val="24"/>
              </w:rPr>
            </w:pPr>
            <w:r>
              <w:rPr>
                <w:rFonts w:hint="default" w:ascii="Times New Roman" w:hAnsi="Times New Roman" w:cs="Times New Roman"/>
                <w:sz w:val="24"/>
                <w:szCs w:val="24"/>
              </w:rPr>
              <w:t>Shyam</w:t>
            </w:r>
          </w:p>
        </w:tc>
        <w:tc>
          <w:tcPr>
            <w:tcW w:w="1260" w:type="dxa"/>
          </w:tcPr>
          <w:p>
            <w:pPr>
              <w:pStyle w:val="9"/>
              <w:spacing w:before="21"/>
              <w:ind w:left="0" w:right="29"/>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JAVA</w:t>
            </w:r>
          </w:p>
        </w:tc>
        <w:tc>
          <w:tcPr>
            <w:tcW w:w="942" w:type="dxa"/>
          </w:tcPr>
          <w:p>
            <w:pPr>
              <w:pStyle w:val="9"/>
              <w:ind w:left="0"/>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9" w:hRule="atLeast"/>
        </w:trPr>
        <w:tc>
          <w:tcPr>
            <w:tcW w:w="1355" w:type="dxa"/>
          </w:tcPr>
          <w:p>
            <w:pPr>
              <w:pStyle w:val="9"/>
              <w:spacing w:before="20" w:line="261" w:lineRule="exact"/>
              <w:ind w:left="50"/>
              <w:rPr>
                <w:rFonts w:hint="default" w:ascii="Times New Roman" w:hAnsi="Times New Roman" w:cs="Times New Roman"/>
                <w:sz w:val="24"/>
                <w:szCs w:val="24"/>
              </w:rPr>
            </w:pPr>
            <w:r>
              <w:rPr>
                <w:rFonts w:hint="default" w:ascii="Times New Roman" w:hAnsi="Times New Roman" w:cs="Times New Roman"/>
                <w:sz w:val="24"/>
                <w:szCs w:val="24"/>
              </w:rPr>
              <w:t>03</w:t>
            </w:r>
          </w:p>
        </w:tc>
        <w:tc>
          <w:tcPr>
            <w:tcW w:w="1982" w:type="dxa"/>
          </w:tcPr>
          <w:p>
            <w:pPr>
              <w:pStyle w:val="9"/>
              <w:spacing w:before="20" w:line="261" w:lineRule="exact"/>
              <w:ind w:left="416"/>
              <w:rPr>
                <w:rFonts w:hint="default" w:ascii="Times New Roman" w:hAnsi="Times New Roman" w:cs="Times New Roman"/>
                <w:sz w:val="24"/>
                <w:szCs w:val="24"/>
              </w:rPr>
            </w:pPr>
            <w:r>
              <w:rPr>
                <w:rFonts w:hint="default" w:ascii="Times New Roman" w:hAnsi="Times New Roman" w:cs="Times New Roman"/>
                <w:sz w:val="24"/>
                <w:szCs w:val="24"/>
              </w:rPr>
              <w:t>Lakshmi</w:t>
            </w:r>
          </w:p>
        </w:tc>
        <w:tc>
          <w:tcPr>
            <w:tcW w:w="1260" w:type="dxa"/>
          </w:tcPr>
          <w:p>
            <w:pPr>
              <w:pStyle w:val="9"/>
              <w:ind w:left="0"/>
              <w:rPr>
                <w:rFonts w:hint="default" w:ascii="Times New Roman" w:hAnsi="Times New Roman" w:cs="Times New Roman"/>
                <w:sz w:val="24"/>
                <w:szCs w:val="24"/>
              </w:rPr>
            </w:pPr>
          </w:p>
        </w:tc>
        <w:tc>
          <w:tcPr>
            <w:tcW w:w="942" w:type="dxa"/>
          </w:tcPr>
          <w:p>
            <w:pPr>
              <w:pStyle w:val="9"/>
              <w:spacing w:before="20" w:line="261" w:lineRule="exact"/>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w:t>
            </w:r>
          </w:p>
        </w:tc>
      </w:tr>
    </w:tbl>
    <w:p>
      <w:pPr>
        <w:pStyle w:val="6"/>
        <w:rPr>
          <w:rFonts w:hint="default" w:ascii="Times New Roman" w:hAnsi="Times New Roman" w:cs="Times New Roman"/>
          <w:b/>
          <w:sz w:val="24"/>
          <w:szCs w:val="24"/>
        </w:rPr>
      </w:pPr>
    </w:p>
    <w:p>
      <w:pPr>
        <w:pStyle w:val="6"/>
        <w:spacing w:before="6"/>
        <w:rPr>
          <w:rFonts w:hint="default" w:ascii="Times New Roman" w:hAnsi="Times New Roman" w:cs="Times New Roman"/>
          <w:b/>
          <w:sz w:val="24"/>
          <w:szCs w:val="24"/>
        </w:rPr>
      </w:pPr>
    </w:p>
    <w:p>
      <w:pPr>
        <w:pStyle w:val="6"/>
        <w:rPr>
          <w:rFonts w:hint="default" w:ascii="Times New Roman" w:hAnsi="Times New Roman" w:cs="Times New Roman"/>
          <w:b/>
          <w:sz w:val="24"/>
          <w:szCs w:val="24"/>
        </w:rPr>
      </w:pPr>
    </w:p>
    <w:p>
      <w:pPr>
        <w:pStyle w:val="6"/>
        <w:rPr>
          <w:rFonts w:hint="default" w:ascii="Times New Roman" w:hAnsi="Times New Roman" w:cs="Times New Roman"/>
          <w:b/>
          <w:sz w:val="24"/>
          <w:szCs w:val="24"/>
        </w:rPr>
      </w:pPr>
    </w:p>
    <w:p>
      <w:pPr>
        <w:pStyle w:val="6"/>
        <w:spacing w:before="3"/>
        <w:rPr>
          <w:rFonts w:hint="default" w:ascii="Times New Roman" w:hAnsi="Times New Roman" w:cs="Times New Roman"/>
          <w:b/>
          <w:sz w:val="24"/>
          <w:szCs w:val="24"/>
        </w:rPr>
      </w:pPr>
    </w:p>
    <w:p>
      <w:pPr>
        <w:tabs>
          <w:tab w:val="left" w:pos="9828"/>
        </w:tabs>
        <w:spacing w:before="0"/>
        <w:ind w:left="231" w:right="0" w:firstLine="0"/>
        <w:jc w:val="left"/>
        <w:rPr>
          <w:rFonts w:hint="default" w:ascii="Times New Roman" w:hAnsi="Times New Roman" w:cs="Times New Roman"/>
          <w:b/>
          <w:sz w:val="24"/>
          <w:szCs w:val="24"/>
        </w:rPr>
      </w:pPr>
      <w:r>
        <w:rPr>
          <w:rFonts w:hint="default" w:ascii="Times New Roman" w:hAnsi="Times New Roman" w:cs="Times New Roman"/>
          <w:spacing w:val="-42"/>
          <w:w w:val="100"/>
          <w:sz w:val="24"/>
          <w:szCs w:val="24"/>
          <w:shd w:val="clear" w:color="auto" w:fill="D8D8D8"/>
        </w:rPr>
        <w:t xml:space="preserve"> </w:t>
      </w:r>
      <w:r>
        <w:rPr>
          <w:rFonts w:hint="default" w:ascii="Times New Roman" w:hAnsi="Times New Roman" w:cs="Times New Roman"/>
          <w:b/>
          <w:sz w:val="24"/>
          <w:szCs w:val="24"/>
          <w:shd w:val="clear" w:color="auto" w:fill="D8D8D8"/>
        </w:rPr>
        <w:t>HTML</w:t>
      </w:r>
      <w:r>
        <w:rPr>
          <w:rFonts w:hint="default" w:ascii="Times New Roman" w:hAnsi="Times New Roman" w:cs="Times New Roman"/>
          <w:b/>
          <w:spacing w:val="-2"/>
          <w:sz w:val="24"/>
          <w:szCs w:val="24"/>
          <w:shd w:val="clear" w:color="auto" w:fill="D8D8D8"/>
        </w:rPr>
        <w:t xml:space="preserve"> </w:t>
      </w:r>
      <w:r>
        <w:rPr>
          <w:rFonts w:hint="default" w:ascii="Times New Roman" w:hAnsi="Times New Roman" w:cs="Times New Roman"/>
          <w:b/>
          <w:sz w:val="24"/>
          <w:szCs w:val="24"/>
          <w:shd w:val="clear" w:color="auto" w:fill="D8D8D8"/>
        </w:rPr>
        <w:t>Tables</w:t>
      </w:r>
      <w:r>
        <w:rPr>
          <w:rFonts w:hint="default" w:ascii="Times New Roman" w:hAnsi="Times New Roman" w:cs="Times New Roman"/>
          <w:b/>
          <w:sz w:val="24"/>
          <w:szCs w:val="24"/>
          <w:shd w:val="clear" w:color="auto" w:fill="D8D8D8"/>
        </w:rPr>
        <w:tab/>
      </w:r>
    </w:p>
    <w:p>
      <w:pPr>
        <w:pStyle w:val="8"/>
        <w:numPr>
          <w:ilvl w:val="0"/>
          <w:numId w:val="2"/>
        </w:numPr>
        <w:tabs>
          <w:tab w:val="left" w:pos="619"/>
          <w:tab w:val="left" w:pos="620"/>
        </w:tabs>
        <w:spacing w:before="250" w:after="0" w:line="338" w:lineRule="auto"/>
        <w:ind w:left="620" w:right="1129"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Tables </w:t>
      </w:r>
      <w:r>
        <w:rPr>
          <w:rFonts w:hint="default" w:ascii="Times New Roman" w:hAnsi="Times New Roman" w:cs="Times New Roman"/>
          <w:sz w:val="24"/>
          <w:szCs w:val="24"/>
        </w:rPr>
        <w:t>are the combinations of rows and columns. Rows are arranged horizontally and columns are arranged vertically.</w:t>
      </w:r>
    </w:p>
    <w:p>
      <w:pPr>
        <w:pStyle w:val="8"/>
        <w:numPr>
          <w:ilvl w:val="0"/>
          <w:numId w:val="2"/>
        </w:numPr>
        <w:tabs>
          <w:tab w:val="left" w:pos="619"/>
          <w:tab w:val="left" w:pos="620"/>
        </w:tabs>
        <w:spacing w:before="232" w:after="0" w:line="340" w:lineRule="auto"/>
        <w:ind w:left="620" w:right="1118"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In HTML, </w:t>
      </w:r>
      <w:r>
        <w:rPr>
          <w:rFonts w:hint="default" w:ascii="Times New Roman" w:hAnsi="Times New Roman" w:cs="Times New Roman"/>
          <w:b/>
          <w:sz w:val="24"/>
          <w:szCs w:val="24"/>
        </w:rPr>
        <w:t xml:space="preserve">&lt;table&gt; </w:t>
      </w:r>
      <w:r>
        <w:rPr>
          <w:rFonts w:hint="default" w:ascii="Times New Roman" w:hAnsi="Times New Roman" w:cs="Times New Roman"/>
          <w:sz w:val="24"/>
          <w:szCs w:val="24"/>
        </w:rPr>
        <w:t xml:space="preserve">tag is used to define table. Each </w:t>
      </w:r>
      <w:r>
        <w:rPr>
          <w:rFonts w:hint="default" w:ascii="Times New Roman" w:hAnsi="Times New Roman" w:cs="Times New Roman"/>
          <w:b/>
          <w:sz w:val="24"/>
          <w:szCs w:val="24"/>
        </w:rPr>
        <w:t xml:space="preserve">row </w:t>
      </w:r>
      <w:r>
        <w:rPr>
          <w:rFonts w:hint="default" w:ascii="Times New Roman" w:hAnsi="Times New Roman" w:cs="Times New Roman"/>
          <w:sz w:val="24"/>
          <w:szCs w:val="24"/>
        </w:rPr>
        <w:t xml:space="preserve">of the table is defined by </w:t>
      </w:r>
      <w:r>
        <w:rPr>
          <w:rFonts w:hint="default" w:ascii="Times New Roman" w:hAnsi="Times New Roman" w:cs="Times New Roman"/>
          <w:b/>
          <w:sz w:val="24"/>
          <w:szCs w:val="24"/>
        </w:rPr>
        <w:t xml:space="preserve">&lt;tr&gt; </w:t>
      </w:r>
      <w:r>
        <w:rPr>
          <w:rFonts w:hint="default" w:ascii="Times New Roman" w:hAnsi="Times New Roman" w:cs="Times New Roman"/>
          <w:sz w:val="24"/>
          <w:szCs w:val="24"/>
        </w:rPr>
        <w:t xml:space="preserve">tag. Each </w:t>
      </w:r>
      <w:r>
        <w:rPr>
          <w:rFonts w:hint="default" w:ascii="Times New Roman" w:hAnsi="Times New Roman" w:cs="Times New Roman"/>
          <w:b/>
          <w:sz w:val="24"/>
          <w:szCs w:val="24"/>
        </w:rPr>
        <w:t xml:space="preserve">cell/data </w:t>
      </w:r>
      <w:r>
        <w:rPr>
          <w:rFonts w:hint="default" w:ascii="Times New Roman" w:hAnsi="Times New Roman" w:cs="Times New Roman"/>
          <w:sz w:val="24"/>
          <w:szCs w:val="24"/>
        </w:rPr>
        <w:t xml:space="preserve">is defined by </w:t>
      </w:r>
      <w:r>
        <w:rPr>
          <w:rFonts w:hint="default" w:ascii="Times New Roman" w:hAnsi="Times New Roman" w:cs="Times New Roman"/>
          <w:b/>
          <w:sz w:val="24"/>
          <w:szCs w:val="24"/>
        </w:rPr>
        <w:t xml:space="preserve">&lt;td&gt;. </w:t>
      </w:r>
      <w:r>
        <w:rPr>
          <w:rFonts w:hint="default" w:ascii="Times New Roman" w:hAnsi="Times New Roman" w:cs="Times New Roman"/>
          <w:sz w:val="24"/>
          <w:szCs w:val="24"/>
        </w:rPr>
        <w:t xml:space="preserve">The </w:t>
      </w:r>
      <w:r>
        <w:rPr>
          <w:rFonts w:hint="default" w:ascii="Times New Roman" w:hAnsi="Times New Roman" w:cs="Times New Roman"/>
          <w:b/>
          <w:sz w:val="24"/>
          <w:szCs w:val="24"/>
        </w:rPr>
        <w:t xml:space="preserve">header cell </w:t>
      </w:r>
      <w:r>
        <w:rPr>
          <w:rFonts w:hint="default" w:ascii="Times New Roman" w:hAnsi="Times New Roman" w:cs="Times New Roman"/>
          <w:sz w:val="24"/>
          <w:szCs w:val="24"/>
        </w:rPr>
        <w:t xml:space="preserve">is defined by </w:t>
      </w:r>
      <w:r>
        <w:rPr>
          <w:rFonts w:hint="default" w:ascii="Times New Roman" w:hAnsi="Times New Roman" w:cs="Times New Roman"/>
          <w:b/>
          <w:sz w:val="24"/>
          <w:szCs w:val="24"/>
        </w:rPr>
        <w:t>&lt;th&gt;</w:t>
      </w:r>
      <w:r>
        <w:rPr>
          <w:rFonts w:hint="default" w:ascii="Times New Roman" w:hAnsi="Times New Roman" w:cs="Times New Roman"/>
          <w:b/>
          <w:spacing w:val="-5"/>
          <w:sz w:val="24"/>
          <w:szCs w:val="24"/>
        </w:rPr>
        <w:t xml:space="preserve"> </w:t>
      </w:r>
      <w:r>
        <w:rPr>
          <w:rFonts w:hint="default" w:ascii="Times New Roman" w:hAnsi="Times New Roman" w:cs="Times New Roman"/>
          <w:sz w:val="24"/>
          <w:szCs w:val="24"/>
        </w:rPr>
        <w:t>tag.</w:t>
      </w:r>
    </w:p>
    <w:p>
      <w:pPr>
        <w:pStyle w:val="3"/>
        <w:numPr>
          <w:ilvl w:val="0"/>
          <w:numId w:val="2"/>
        </w:numPr>
        <w:tabs>
          <w:tab w:val="left" w:pos="619"/>
          <w:tab w:val="left" w:pos="620"/>
        </w:tabs>
        <w:spacing w:before="226"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Attributes of &lt;table&gt;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tag:</w:t>
      </w:r>
    </w:p>
    <w:p>
      <w:pPr>
        <w:pStyle w:val="8"/>
        <w:numPr>
          <w:ilvl w:val="0"/>
          <w:numId w:val="5"/>
        </w:numPr>
        <w:tabs>
          <w:tab w:val="left" w:pos="979"/>
          <w:tab w:val="left" w:pos="980"/>
        </w:tabs>
        <w:spacing w:before="146" w:after="0" w:line="240" w:lineRule="auto"/>
        <w:ind w:left="98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width: </w:t>
      </w:r>
      <w:r>
        <w:rPr>
          <w:rFonts w:hint="default" w:ascii="Times New Roman" w:hAnsi="Times New Roman" w:cs="Times New Roman"/>
          <w:sz w:val="24"/>
          <w:szCs w:val="24"/>
        </w:rPr>
        <w:t>To specify the width of</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table.</w:t>
      </w:r>
    </w:p>
    <w:p>
      <w:pPr>
        <w:pStyle w:val="8"/>
        <w:numPr>
          <w:ilvl w:val="0"/>
          <w:numId w:val="5"/>
        </w:numPr>
        <w:tabs>
          <w:tab w:val="left" w:pos="979"/>
          <w:tab w:val="left" w:pos="980"/>
        </w:tabs>
        <w:spacing w:before="242" w:after="0" w:line="240" w:lineRule="auto"/>
        <w:ind w:left="98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height</w:t>
      </w:r>
      <w:r>
        <w:rPr>
          <w:rFonts w:hint="default" w:ascii="Times New Roman" w:hAnsi="Times New Roman" w:cs="Times New Roman"/>
          <w:sz w:val="24"/>
          <w:szCs w:val="24"/>
        </w:rPr>
        <w:t>: To specify the height of</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table.</w:t>
      </w:r>
    </w:p>
    <w:p>
      <w:pPr>
        <w:pStyle w:val="8"/>
        <w:numPr>
          <w:ilvl w:val="0"/>
          <w:numId w:val="5"/>
        </w:numPr>
        <w:tabs>
          <w:tab w:val="left" w:pos="979"/>
          <w:tab w:val="left" w:pos="980"/>
        </w:tabs>
        <w:spacing w:before="242" w:after="0" w:line="240" w:lineRule="auto"/>
        <w:ind w:left="98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border: </w:t>
      </w:r>
      <w:r>
        <w:rPr>
          <w:rFonts w:hint="default" w:ascii="Times New Roman" w:hAnsi="Times New Roman" w:cs="Times New Roman"/>
          <w:sz w:val="24"/>
          <w:szCs w:val="24"/>
        </w:rPr>
        <w:t>To specify the border of</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table.</w:t>
      </w:r>
    </w:p>
    <w:p>
      <w:pPr>
        <w:pStyle w:val="8"/>
        <w:numPr>
          <w:ilvl w:val="0"/>
          <w:numId w:val="5"/>
        </w:numPr>
        <w:tabs>
          <w:tab w:val="left" w:pos="979"/>
          <w:tab w:val="left" w:pos="980"/>
        </w:tabs>
        <w:spacing w:before="242" w:after="0" w:line="240" w:lineRule="auto"/>
        <w:ind w:left="98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bgcolor</w:t>
      </w:r>
      <w:r>
        <w:rPr>
          <w:rFonts w:hint="default" w:ascii="Times New Roman" w:hAnsi="Times New Roman" w:cs="Times New Roman"/>
          <w:sz w:val="24"/>
          <w:szCs w:val="24"/>
        </w:rPr>
        <w:t>: To specify background color of</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table.</w:t>
      </w:r>
    </w:p>
    <w:p>
      <w:pPr>
        <w:spacing w:after="0" w:line="240" w:lineRule="auto"/>
        <w:jc w:val="left"/>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3"/>
        <w:spacing w:before="89"/>
        <w:ind w:left="1400"/>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0" distR="0" simplePos="0" relativeHeight="251666432" behindDoc="1" locked="0" layoutInCell="1" allowOverlap="1">
                <wp:simplePos x="0" y="0"/>
                <wp:positionH relativeFrom="page">
                  <wp:posOffset>911225</wp:posOffset>
                </wp:positionH>
                <wp:positionV relativeFrom="paragraph">
                  <wp:posOffset>310515</wp:posOffset>
                </wp:positionV>
                <wp:extent cx="6064250" cy="6088380"/>
                <wp:effectExtent l="1270" t="2540" r="15240" b="5080"/>
                <wp:wrapTopAndBottom/>
                <wp:docPr id="54" name="Group 14"/>
                <wp:cNvGraphicFramePr/>
                <a:graphic xmlns:a="http://schemas.openxmlformats.org/drawingml/2006/main">
                  <a:graphicData uri="http://schemas.microsoft.com/office/word/2010/wordprocessingGroup">
                    <wpg:wgp>
                      <wpg:cNvGrpSpPr/>
                      <wpg:grpSpPr>
                        <a:xfrm>
                          <a:off x="0" y="0"/>
                          <a:ext cx="6064250" cy="6088380"/>
                          <a:chOff x="1435" y="490"/>
                          <a:chExt cx="9550" cy="9588"/>
                        </a:xfrm>
                      </wpg:grpSpPr>
                      <wps:wsp>
                        <wps:cNvPr id="42" name="Rectangles 15"/>
                        <wps:cNvSpPr/>
                        <wps:spPr>
                          <a:xfrm>
                            <a:off x="1444" y="499"/>
                            <a:ext cx="9531" cy="9569"/>
                          </a:xfrm>
                          <a:prstGeom prst="rect">
                            <a:avLst/>
                          </a:prstGeom>
                          <a:solidFill>
                            <a:srgbClr val="FDE8D8"/>
                          </a:solidFill>
                          <a:ln>
                            <a:noFill/>
                          </a:ln>
                        </wps:spPr>
                        <wps:bodyPr upright="1"/>
                      </wps:wsp>
                      <pic:pic xmlns:pic="http://schemas.openxmlformats.org/drawingml/2006/picture">
                        <pic:nvPicPr>
                          <pic:cNvPr id="44" name="Picture 16"/>
                          <pic:cNvPicPr>
                            <a:picLocks noChangeAspect="1"/>
                          </pic:cNvPicPr>
                        </pic:nvPicPr>
                        <pic:blipFill>
                          <a:blip r:embed="rId34"/>
                          <a:stretch>
                            <a:fillRect/>
                          </a:stretch>
                        </pic:blipFill>
                        <pic:spPr>
                          <a:xfrm>
                            <a:off x="5748" y="2726"/>
                            <a:ext cx="2475" cy="1270"/>
                          </a:xfrm>
                          <a:prstGeom prst="rect">
                            <a:avLst/>
                          </a:prstGeom>
                          <a:noFill/>
                          <a:ln>
                            <a:noFill/>
                          </a:ln>
                        </pic:spPr>
                      </pic:pic>
                      <pic:pic xmlns:pic="http://schemas.openxmlformats.org/drawingml/2006/picture">
                        <pic:nvPicPr>
                          <pic:cNvPr id="46" name="Picture 17"/>
                          <pic:cNvPicPr>
                            <a:picLocks noChangeAspect="1"/>
                          </pic:cNvPicPr>
                        </pic:nvPicPr>
                        <pic:blipFill>
                          <a:blip r:embed="rId35"/>
                          <a:stretch>
                            <a:fillRect/>
                          </a:stretch>
                        </pic:blipFill>
                        <pic:spPr>
                          <a:xfrm>
                            <a:off x="5731" y="4908"/>
                            <a:ext cx="2595" cy="1272"/>
                          </a:xfrm>
                          <a:prstGeom prst="rect">
                            <a:avLst/>
                          </a:prstGeom>
                          <a:noFill/>
                          <a:ln>
                            <a:noFill/>
                          </a:ln>
                        </pic:spPr>
                      </pic:pic>
                      <pic:pic xmlns:pic="http://schemas.openxmlformats.org/drawingml/2006/picture">
                        <pic:nvPicPr>
                          <pic:cNvPr id="48" name="Picture 18"/>
                          <pic:cNvPicPr>
                            <a:picLocks noChangeAspect="1"/>
                          </pic:cNvPicPr>
                        </pic:nvPicPr>
                        <pic:blipFill>
                          <a:blip r:embed="rId36"/>
                          <a:stretch>
                            <a:fillRect/>
                          </a:stretch>
                        </pic:blipFill>
                        <pic:spPr>
                          <a:xfrm>
                            <a:off x="5731" y="8174"/>
                            <a:ext cx="2595" cy="1272"/>
                          </a:xfrm>
                          <a:prstGeom prst="rect">
                            <a:avLst/>
                          </a:prstGeom>
                          <a:noFill/>
                          <a:ln>
                            <a:noFill/>
                          </a:ln>
                        </pic:spPr>
                      </pic:pic>
                      <pic:pic xmlns:pic="http://schemas.openxmlformats.org/drawingml/2006/picture">
                        <pic:nvPicPr>
                          <pic:cNvPr id="50" name="Picture 19"/>
                          <pic:cNvPicPr>
                            <a:picLocks noChangeAspect="1"/>
                          </pic:cNvPicPr>
                        </pic:nvPicPr>
                        <pic:blipFill>
                          <a:blip r:embed="rId37"/>
                          <a:stretch>
                            <a:fillRect/>
                          </a:stretch>
                        </pic:blipFill>
                        <pic:spPr>
                          <a:xfrm>
                            <a:off x="5731" y="6453"/>
                            <a:ext cx="2595" cy="1272"/>
                          </a:xfrm>
                          <a:prstGeom prst="rect">
                            <a:avLst/>
                          </a:prstGeom>
                          <a:noFill/>
                          <a:ln>
                            <a:noFill/>
                          </a:ln>
                        </pic:spPr>
                      </pic:pic>
                      <wps:wsp>
                        <wps:cNvPr id="52" name="Text Box 20"/>
                        <wps:cNvSpPr txBox="1"/>
                        <wps:spPr>
                          <a:xfrm>
                            <a:off x="1440" y="494"/>
                            <a:ext cx="9540" cy="9579"/>
                          </a:xfrm>
                          <a:prstGeom prst="rect">
                            <a:avLst/>
                          </a:prstGeom>
                          <a:noFill/>
                          <a:ln w="6096" cap="flat" cmpd="sng">
                            <a:solidFill>
                              <a:srgbClr val="000000"/>
                            </a:solidFill>
                            <a:prstDash val="solid"/>
                            <a:miter/>
                            <a:headEnd type="none" w="med" len="med"/>
                            <a:tailEnd type="none" w="med" len="med"/>
                          </a:ln>
                        </wps:spPr>
                        <wps:txbx>
                          <w:txbxContent>
                            <w:p>
                              <w:pPr>
                                <w:spacing w:before="117"/>
                                <w:ind w:left="103" w:right="0" w:firstLine="0"/>
                                <w:jc w:val="left"/>
                                <w:rPr>
                                  <w:rFonts w:hint="default" w:ascii="Times New Roman" w:hAnsi="Times New Roman" w:cs="Times New Roman"/>
                                  <w:sz w:val="24"/>
                                </w:rPr>
                              </w:pPr>
                              <w:r>
                                <w:rPr>
                                  <w:rFonts w:hint="default" w:ascii="Times New Roman" w:hAnsi="Times New Roman" w:cs="Times New Roman"/>
                                  <w:sz w:val="24"/>
                                </w:rPr>
                                <w:t>&lt;!doctype html&gt;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&lt;html&gt;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&lt;head&gt;&lt;title&gt; Table in HTML &lt;/title&gt;&lt;/head&gt;</w:t>
                              </w:r>
                            </w:p>
                            <w:p>
                              <w:pPr>
                                <w:spacing w:before="42"/>
                                <w:ind w:left="103" w:right="0" w:firstLine="0"/>
                                <w:jc w:val="left"/>
                                <w:rPr>
                                  <w:rFonts w:hint="default" w:ascii="Times New Roman" w:hAnsi="Times New Roman" w:cs="Times New Roman"/>
                                  <w:sz w:val="24"/>
                                </w:rPr>
                              </w:pPr>
                              <w:r>
                                <w:rPr>
                                  <w:rFonts w:hint="default" w:ascii="Times New Roman" w:hAnsi="Times New Roman" w:cs="Times New Roman"/>
                                  <w:sz w:val="24"/>
                                </w:rPr>
                                <w:t>&lt;body bgcolor="silver"&gt;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&lt;h1&gt; List of Products &lt;/h1&gt;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&lt;table width="80%" border="1"&gt;</w:t>
                              </w:r>
                            </w:p>
                            <w:p>
                              <w:pPr>
                                <w:spacing w:before="40"/>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&lt;th&gt; Product Name&lt;/th&gt;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&lt;th&gt; Make&lt;/th&gt;</w:t>
                              </w:r>
                            </w:p>
                            <w:p>
                              <w:pPr>
                                <w:spacing w:before="42"/>
                                <w:ind w:left="103" w:right="0" w:firstLine="0"/>
                                <w:jc w:val="left"/>
                                <w:rPr>
                                  <w:rFonts w:hint="default" w:ascii="Times New Roman" w:hAnsi="Times New Roman" w:cs="Times New Roman"/>
                                  <w:sz w:val="24"/>
                                </w:rPr>
                              </w:pPr>
                              <w:r>
                                <w:rPr>
                                  <w:rFonts w:hint="default" w:ascii="Times New Roman" w:hAnsi="Times New Roman" w:cs="Times New Roman"/>
                                  <w:sz w:val="24"/>
                                </w:rPr>
                                <w:t>&lt;th&gt; Cost&lt;/th&gt;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0" w:line="240" w:lineRule="auto"/>
                                <w:rPr>
                                  <w:rFonts w:hint="default" w:ascii="Times New Roman" w:hAnsi="Times New Roman" w:cs="Times New Roman"/>
                                  <w:sz w:val="28"/>
                                </w:rPr>
                              </w:pPr>
                            </w:p>
                            <w:p>
                              <w:pPr>
                                <w:spacing w:before="8" w:line="240" w:lineRule="auto"/>
                                <w:rPr>
                                  <w:rFonts w:hint="default" w:ascii="Times New Roman" w:hAnsi="Times New Roman" w:cs="Times New Roman"/>
                                  <w:sz w:val="30"/>
                                </w:rPr>
                              </w:pPr>
                            </w:p>
                            <w:p>
                              <w:pPr>
                                <w:spacing w:before="1"/>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2"/>
                                <w:ind w:left="103" w:right="0" w:firstLine="0"/>
                                <w:jc w:val="left"/>
                                <w:rPr>
                                  <w:rFonts w:hint="default" w:ascii="Times New Roman" w:hAnsi="Times New Roman" w:cs="Times New Roman"/>
                                  <w:sz w:val="24"/>
                                </w:rPr>
                              </w:pPr>
                              <w:r>
                                <w:rPr>
                                  <w:rFonts w:hint="default" w:ascii="Times New Roman" w:hAnsi="Times New Roman" w:cs="Times New Roman"/>
                                  <w:sz w:val="24"/>
                                </w:rPr>
                                <w:t>&lt;td&gt;Mouse&lt;/td&gt;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&lt;td&gt;Dell &lt;/td&gt;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&lt;td&gt;300&lt;/td&gt;</w:t>
                              </w:r>
                            </w:p>
                            <w:p>
                              <w:pPr>
                                <w:spacing w:before="105"/>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2"/>
                                <w:ind w:left="103" w:right="0" w:firstLine="0"/>
                                <w:jc w:val="left"/>
                                <w:rPr>
                                  <w:rFonts w:hint="default" w:ascii="Times New Roman" w:hAnsi="Times New Roman" w:cs="Times New Roman"/>
                                  <w:sz w:val="24"/>
                                </w:rPr>
                              </w:pPr>
                              <w:r>
                                <w:rPr>
                                  <w:rFonts w:hint="default" w:ascii="Times New Roman" w:hAnsi="Times New Roman" w:cs="Times New Roman"/>
                                  <w:sz w:val="24"/>
                                </w:rPr>
                                <w:t>&lt;td&gt;Keyboard&lt;/td&gt;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&lt;td&gt;HP&lt;/td&gt;</w:t>
                              </w:r>
                            </w:p>
                            <w:p>
                              <w:pPr>
                                <w:spacing w:before="40"/>
                                <w:ind w:left="103" w:right="0" w:firstLine="0"/>
                                <w:jc w:val="left"/>
                                <w:rPr>
                                  <w:rFonts w:hint="default" w:ascii="Times New Roman" w:hAnsi="Times New Roman" w:cs="Times New Roman"/>
                                  <w:sz w:val="24"/>
                                </w:rPr>
                              </w:pPr>
                              <w:r>
                                <w:rPr>
                                  <w:rFonts w:hint="default" w:ascii="Times New Roman" w:hAnsi="Times New Roman" w:cs="Times New Roman"/>
                                  <w:sz w:val="24"/>
                                </w:rPr>
                                <w:t>&lt;td&gt;400&lt;/td&gt;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&lt;td&gt;Pen drive&lt;/td&gt;</w:t>
                              </w:r>
                            </w:p>
                            <w:p>
                              <w:pPr>
                                <w:spacing w:before="42"/>
                                <w:ind w:left="103" w:right="0" w:firstLine="0"/>
                                <w:jc w:val="left"/>
                                <w:rPr>
                                  <w:rFonts w:hint="default" w:ascii="Times New Roman" w:hAnsi="Times New Roman" w:cs="Times New Roman"/>
                                  <w:sz w:val="24"/>
                                </w:rPr>
                              </w:pPr>
                              <w:r>
                                <w:rPr>
                                  <w:rFonts w:hint="default" w:ascii="Times New Roman" w:hAnsi="Times New Roman" w:cs="Times New Roman"/>
                                  <w:sz w:val="24"/>
                                </w:rPr>
                                <w:t>&lt;td&gt;Sony&lt;/td&gt;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&lt;td&gt;800&lt;/td&gt;</w:t>
                              </w:r>
                            </w:p>
                            <w:p>
                              <w:pPr>
                                <w:spacing w:before="40"/>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&lt;/table&gt;&lt;/body&gt;&lt;/html&gt;</w:t>
                              </w:r>
                            </w:p>
                          </w:txbxContent>
                        </wps:txbx>
                        <wps:bodyPr lIns="0" tIns="0" rIns="0" bIns="0" upright="1"/>
                      </wps:wsp>
                    </wpg:wgp>
                  </a:graphicData>
                </a:graphic>
              </wp:anchor>
            </w:drawing>
          </mc:Choice>
          <mc:Fallback>
            <w:pict>
              <v:group id="Group 14" o:spid="_x0000_s1026" o:spt="203" style="position:absolute;left:0pt;margin-left:71.75pt;margin-top:24.45pt;height:479.4pt;width:477.5pt;mso-position-horizontal-relative:page;mso-wrap-distance-bottom:0pt;mso-wrap-distance-top:0pt;z-index:-251650048;mso-width-relative:page;mso-height-relative:page;" coordorigin="1435,490" coordsize="9550,9588" o:gfxdata="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">
                <o:lock v:ext="edit" aspectratio="f"/>
                <v:rect id="Rectangles 15" o:spid="_x0000_s1026" o:spt="1" style="position:absolute;left:1444;top:499;height:9569;width:9531;" fillcolor="#FDE8D8" filled="t" stroked="f" coordsize="21600,21600" o:gfxdata="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SySW8AAAA&#10;2wAAAA8AAAAAAAAAAQAgAAAAIgAAAGRycy9kb3ducmV2LnhtbFBLAQIUABQAAAAIAIdO4kAzLwWe&#10;OwAAADkAAAAQAAAAAAAAAAEAIAAAAAsBAABkcnMvc2hhcGV4bWwueG1sUEsFBgAAAAAGAAYAWwEA&#10;ALUDAAAAAA==&#10;">
                  <v:fill on="t" focussize="0,0"/>
                  <v:stroke on="f"/>
                  <v:imagedata o:title=""/>
                  <o:lock v:ext="edit" aspectratio="f"/>
                </v:rect>
                <v:shape id="Picture 16" o:spid="_x0000_s1026" o:spt="75" type="#_x0000_t75" style="position:absolute;left:5748;top:2726;height:1270;width:2475;" filled="f" o:preferrelative="t" stroked="f" coordsize="21600,21600" o:gfxdata="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cyxe/&#10;AAAA2wAAAA8AAAAAAAAAAQAgAAAAIgAAAGRycy9kb3ducmV2LnhtbFBLAQIUABQAAAAIAIdO4kAz&#10;LwWeOwAAADkAAAAQAAAAAAAAAAEAIAAAAA4BAABkcnMvc2hhcGV4bWwueG1sUEsFBgAAAAAGAAYA&#10;WwEAALgDAAAAAA==&#10;">
                  <v:fill on="f" focussize="0,0"/>
                  <v:stroke on="f"/>
                  <v:imagedata r:id="rId34" o:title=""/>
                  <o:lock v:ext="edit" aspectratio="t"/>
                </v:shape>
                <v:shape id="Picture 17" o:spid="_x0000_s1026" o:spt="75" type="#_x0000_t75" style="position:absolute;left:5731;top:4908;height:1272;width:2595;" filled="f" o:preferrelative="t" stroked="f" coordsize="21600,21600" o:gfxdata="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HP0u8AAAA&#10;2wAAAA8AAAAAAAAAAQAgAAAAIgAAAGRycy9kb3ducmV2LnhtbFBLAQIUABQAAAAIAIdO4kAzLwWe&#10;OwAAADkAAAAQAAAAAAAAAAEAIAAAAAsBAABkcnMvc2hhcGV4bWwueG1sUEsFBgAAAAAGAAYAWwEA&#10;ALUDAAAAAA==&#10;">
                  <v:fill on="f" focussize="0,0"/>
                  <v:stroke on="f"/>
                  <v:imagedata r:id="rId35" o:title=""/>
                  <o:lock v:ext="edit" aspectratio="t"/>
                </v:shape>
                <v:shape id="Picture 18" o:spid="_x0000_s1026" o:spt="75" type="#_x0000_t75" style="position:absolute;left:5731;top:8174;height:1272;width:2595;" filled="f" o:preferrelative="t" stroked="f" coordsize="21600,21600" o:gfxdata="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rEq8vQAA&#10;ANsAAAAPAAAAAAAAAAEAIAAAACIAAABkcnMvZG93bnJldi54bWxQSwECFAAUAAAACACHTuJAMy8F&#10;njsAAAA5AAAAEAAAAAAAAAABACAAAAAMAQAAZHJzL3NoYXBleG1sLnhtbFBLBQYAAAAABgAGAFsB&#10;AAC2AwAAAAA=&#10;">
                  <v:fill on="f" focussize="0,0"/>
                  <v:stroke on="f"/>
                  <v:imagedata r:id="rId36" o:title=""/>
                  <o:lock v:ext="edit" aspectratio="t"/>
                </v:shape>
                <v:shape id="Picture 19" o:spid="_x0000_s1026" o:spt="75" type="#_x0000_t75" style="position:absolute;left:5731;top:6453;height:1272;width:2595;" filled="f" o:preferrelative="t" stroked="f" coordsize="21600,21600" o:gfxdata="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dn368AAAA&#10;2wAAAA8AAAAAAAAAAQAgAAAAIgAAAGRycy9kb3ducmV2LnhtbFBLAQIUABQAAAAIAIdO4kAzLwWe&#10;OwAAADkAAAAQAAAAAAAAAAEAIAAAAAsBAABkcnMvc2hhcGV4bWwueG1sUEsFBgAAAAAGAAYAWwEA&#10;ALUDAAAAAA==&#10;">
                  <v:fill on="f" focussize="0,0"/>
                  <v:stroke on="f"/>
                  <v:imagedata r:id="rId37" o:title=""/>
                  <o:lock v:ext="edit" aspectratio="t"/>
                </v:shape>
                <v:shape id="Text Box 20" o:spid="_x0000_s1026" o:spt="202" type="#_x0000_t202" style="position:absolute;left:1440;top:494;height:9579;width:9540;" filled="f" stroked="t" coordsize="21600,21600" o:gfxdata="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qPk/rgAAADbAAAA&#10;DwAAAAAAAAABACAAAAAiAAAAZHJzL2Rvd25yZXYueG1sUEsBAhQAFAAAAAgAh07iQDMvBZ47AAAA&#10;OQAAABAAAAAAAAAAAQAgAAAABwEAAGRycy9zaGFwZXhtbC54bWxQSwUGAAAAAAYABgBbAQAAsQMA&#10;AAAA&#10;">
                  <v:fill on="f" focussize="0,0"/>
                  <v:stroke weight="0.48pt" color="#000000" joinstyle="miter"/>
                  <v:imagedata o:title=""/>
                  <o:lock v:ext="edit" aspectratio="f"/>
                  <v:textbox inset="0mm,0mm,0mm,0mm">
                    <w:txbxContent>
                      <w:p>
                        <w:pPr>
                          <w:spacing w:before="117"/>
                          <w:ind w:left="103" w:right="0" w:firstLine="0"/>
                          <w:jc w:val="left"/>
                          <w:rPr>
                            <w:rFonts w:hint="default" w:ascii="Times New Roman" w:hAnsi="Times New Roman" w:cs="Times New Roman"/>
                            <w:sz w:val="24"/>
                          </w:rPr>
                        </w:pPr>
                        <w:r>
                          <w:rPr>
                            <w:rFonts w:hint="default" w:ascii="Times New Roman" w:hAnsi="Times New Roman" w:cs="Times New Roman"/>
                            <w:sz w:val="24"/>
                          </w:rPr>
                          <w:t>&lt;!doctype html&gt;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&lt;html&gt;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&lt;head&gt;&lt;title&gt; Table in HTML &lt;/title&gt;&lt;/head&gt;</w:t>
                        </w:r>
                      </w:p>
                      <w:p>
                        <w:pPr>
                          <w:spacing w:before="42"/>
                          <w:ind w:left="103" w:right="0" w:firstLine="0"/>
                          <w:jc w:val="left"/>
                          <w:rPr>
                            <w:rFonts w:hint="default" w:ascii="Times New Roman" w:hAnsi="Times New Roman" w:cs="Times New Roman"/>
                            <w:sz w:val="24"/>
                          </w:rPr>
                        </w:pPr>
                        <w:r>
                          <w:rPr>
                            <w:rFonts w:hint="default" w:ascii="Times New Roman" w:hAnsi="Times New Roman" w:cs="Times New Roman"/>
                            <w:sz w:val="24"/>
                          </w:rPr>
                          <w:t>&lt;body bgcolor="silver"&gt;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&lt;h1&gt; List of Products &lt;/h1&gt;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&lt;table width="80%" border="1"&gt;</w:t>
                        </w:r>
                      </w:p>
                      <w:p>
                        <w:pPr>
                          <w:spacing w:before="40"/>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&lt;th&gt; Product Name&lt;/th&gt;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&lt;th&gt; Make&lt;/th&gt;</w:t>
                        </w:r>
                      </w:p>
                      <w:p>
                        <w:pPr>
                          <w:spacing w:before="42"/>
                          <w:ind w:left="103" w:right="0" w:firstLine="0"/>
                          <w:jc w:val="left"/>
                          <w:rPr>
                            <w:rFonts w:hint="default" w:ascii="Times New Roman" w:hAnsi="Times New Roman" w:cs="Times New Roman"/>
                            <w:sz w:val="24"/>
                          </w:rPr>
                        </w:pPr>
                        <w:r>
                          <w:rPr>
                            <w:rFonts w:hint="default" w:ascii="Times New Roman" w:hAnsi="Times New Roman" w:cs="Times New Roman"/>
                            <w:sz w:val="24"/>
                          </w:rPr>
                          <w:t>&lt;th&gt; Cost&lt;/th&gt;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0" w:line="240" w:lineRule="auto"/>
                          <w:rPr>
                            <w:rFonts w:hint="default" w:ascii="Times New Roman" w:hAnsi="Times New Roman" w:cs="Times New Roman"/>
                            <w:sz w:val="28"/>
                          </w:rPr>
                        </w:pPr>
                      </w:p>
                      <w:p>
                        <w:pPr>
                          <w:spacing w:before="8" w:line="240" w:lineRule="auto"/>
                          <w:rPr>
                            <w:rFonts w:hint="default" w:ascii="Times New Roman" w:hAnsi="Times New Roman" w:cs="Times New Roman"/>
                            <w:sz w:val="30"/>
                          </w:rPr>
                        </w:pPr>
                      </w:p>
                      <w:p>
                        <w:pPr>
                          <w:spacing w:before="1"/>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2"/>
                          <w:ind w:left="103" w:right="0" w:firstLine="0"/>
                          <w:jc w:val="left"/>
                          <w:rPr>
                            <w:rFonts w:hint="default" w:ascii="Times New Roman" w:hAnsi="Times New Roman" w:cs="Times New Roman"/>
                            <w:sz w:val="24"/>
                          </w:rPr>
                        </w:pPr>
                        <w:r>
                          <w:rPr>
                            <w:rFonts w:hint="default" w:ascii="Times New Roman" w:hAnsi="Times New Roman" w:cs="Times New Roman"/>
                            <w:sz w:val="24"/>
                          </w:rPr>
                          <w:t>&lt;td&gt;Mouse&lt;/td&gt;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&lt;td&gt;Dell &lt;/td&gt;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&lt;td&gt;300&lt;/td&gt;</w:t>
                        </w:r>
                      </w:p>
                      <w:p>
                        <w:pPr>
                          <w:spacing w:before="105"/>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2"/>
                          <w:ind w:left="103" w:right="0" w:firstLine="0"/>
                          <w:jc w:val="left"/>
                          <w:rPr>
                            <w:rFonts w:hint="default" w:ascii="Times New Roman" w:hAnsi="Times New Roman" w:cs="Times New Roman"/>
                            <w:sz w:val="24"/>
                          </w:rPr>
                        </w:pPr>
                        <w:r>
                          <w:rPr>
                            <w:rFonts w:hint="default" w:ascii="Times New Roman" w:hAnsi="Times New Roman" w:cs="Times New Roman"/>
                            <w:sz w:val="24"/>
                          </w:rPr>
                          <w:t>&lt;td&gt;Keyboard&lt;/td&gt;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&lt;td&gt;HP&lt;/td&gt;</w:t>
                        </w:r>
                      </w:p>
                      <w:p>
                        <w:pPr>
                          <w:spacing w:before="40"/>
                          <w:ind w:left="103" w:right="0" w:firstLine="0"/>
                          <w:jc w:val="left"/>
                          <w:rPr>
                            <w:rFonts w:hint="default" w:ascii="Times New Roman" w:hAnsi="Times New Roman" w:cs="Times New Roman"/>
                            <w:sz w:val="24"/>
                          </w:rPr>
                        </w:pPr>
                        <w:r>
                          <w:rPr>
                            <w:rFonts w:hint="default" w:ascii="Times New Roman" w:hAnsi="Times New Roman" w:cs="Times New Roman"/>
                            <w:sz w:val="24"/>
                          </w:rPr>
                          <w:t>&lt;td&gt;400&lt;/td&gt;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&lt;td&gt;Pen drive&lt;/td&gt;</w:t>
                        </w:r>
                      </w:p>
                      <w:p>
                        <w:pPr>
                          <w:spacing w:before="42"/>
                          <w:ind w:left="103" w:right="0" w:firstLine="0"/>
                          <w:jc w:val="left"/>
                          <w:rPr>
                            <w:rFonts w:hint="default" w:ascii="Times New Roman" w:hAnsi="Times New Roman" w:cs="Times New Roman"/>
                            <w:sz w:val="24"/>
                          </w:rPr>
                        </w:pPr>
                        <w:r>
                          <w:rPr>
                            <w:rFonts w:hint="default" w:ascii="Times New Roman" w:hAnsi="Times New Roman" w:cs="Times New Roman"/>
                            <w:sz w:val="24"/>
                          </w:rPr>
                          <w:t>&lt;td&gt;Sony&lt;/td&gt;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&lt;td&gt;800&lt;/td&gt;</w:t>
                        </w:r>
                      </w:p>
                      <w:p>
                        <w:pPr>
                          <w:spacing w:before="40"/>
                          <w:ind w:left="103" w:right="0" w:firstLine="0"/>
                          <w:jc w:val="left"/>
                          <w:rPr>
                            <w:rFonts w:hint="default" w:ascii="Times New Roman" w:hAnsi="Times New Roman" w:cs="Times New Roman"/>
                            <w:sz w:val="24"/>
                          </w:rPr>
                        </w:pPr>
                        <w:r>
                          <w:rPr>
                            <w:rFonts w:hint="default" w:ascii="Times New Roman" w:hAnsi="Times New Roman" w:cs="Times New Roman"/>
                            <w:sz w:val="24"/>
                          </w:rPr>
                          <w:t>&lt;/tr&gt;</w:t>
                        </w:r>
                      </w:p>
                      <w:p>
                        <w:pPr>
                          <w:spacing w:before="43"/>
                          <w:ind w:left="103" w:right="0" w:firstLine="0"/>
                          <w:jc w:val="left"/>
                          <w:rPr>
                            <w:rFonts w:hint="default" w:ascii="Times New Roman" w:hAnsi="Times New Roman" w:cs="Times New Roman"/>
                            <w:sz w:val="24"/>
                          </w:rPr>
                        </w:pPr>
                        <w:r>
                          <w:rPr>
                            <w:rFonts w:hint="default" w:ascii="Times New Roman" w:hAnsi="Times New Roman" w:cs="Times New Roman"/>
                            <w:sz w:val="24"/>
                          </w:rPr>
                          <w:t>&lt;/table&gt;&lt;/body&gt;&lt;/html&gt;</w:t>
                        </w:r>
                      </w:p>
                    </w:txbxContent>
                  </v:textbox>
                </v:shape>
                <w10:wrap type="topAndBottom"/>
              </v:group>
            </w:pict>
          </mc:Fallback>
        </mc:AlternateContent>
      </w:r>
      <w:r>
        <w:rPr>
          <w:rFonts w:hint="default" w:ascii="Times New Roman" w:hAnsi="Times New Roman" w:cs="Times New Roman"/>
          <w:sz w:val="24"/>
          <w:szCs w:val="24"/>
        </w:rPr>
        <w:t>Example: Table</w:t>
      </w:r>
    </w:p>
    <w:p>
      <w:pPr>
        <w:pStyle w:val="6"/>
        <w:rPr>
          <w:rFonts w:hint="default" w:ascii="Times New Roman" w:hAnsi="Times New Roman" w:cs="Times New Roman"/>
          <w:b/>
          <w:sz w:val="24"/>
          <w:szCs w:val="24"/>
        </w:rPr>
      </w:pPr>
    </w:p>
    <w:p>
      <w:pPr>
        <w:pStyle w:val="6"/>
        <w:spacing w:before="11"/>
        <w:rPr>
          <w:rFonts w:hint="default" w:ascii="Times New Roman" w:hAnsi="Times New Roman" w:cs="Times New Roman"/>
          <w:b/>
          <w:sz w:val="24"/>
          <w:szCs w:val="24"/>
        </w:rPr>
      </w:pPr>
    </w:p>
    <w:p>
      <w:pPr>
        <w:spacing w:before="0"/>
        <w:ind w:left="260" w:right="0" w:firstLine="0"/>
        <w:jc w:val="left"/>
        <w:rPr>
          <w:rFonts w:hint="default" w:ascii="Times New Roman" w:hAnsi="Times New Roman" w:cs="Times New Roman"/>
          <w:b/>
          <w:sz w:val="24"/>
          <w:szCs w:val="24"/>
        </w:rPr>
      </w:pPr>
      <w:r>
        <w:rPr>
          <w:rFonts w:hint="default" w:ascii="Times New Roman" w:hAnsi="Times New Roman" w:cs="Times New Roman"/>
          <w:b/>
          <w:sz w:val="24"/>
          <w:szCs w:val="24"/>
        </w:rPr>
        <w:t>Output: Table</w:t>
      </w:r>
    </w:p>
    <w:p>
      <w:pPr>
        <w:spacing w:after="0"/>
        <w:jc w:val="left"/>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spacing w:before="5"/>
        <w:rPr>
          <w:rFonts w:hint="default" w:ascii="Times New Roman" w:hAnsi="Times New Roman" w:cs="Times New Roman"/>
          <w:b/>
          <w:sz w:val="24"/>
          <w:szCs w:val="24"/>
        </w:rPr>
      </w:pPr>
    </w:p>
    <w:p>
      <w:pPr>
        <w:pStyle w:val="6"/>
        <w:ind w:left="140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943475" cy="2857500"/>
            <wp:effectExtent l="0" t="0" r="0" b="0"/>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6.jpeg"/>
                    <pic:cNvPicPr>
                      <a:picLocks noChangeAspect="1"/>
                    </pic:cNvPicPr>
                  </pic:nvPicPr>
                  <pic:blipFill>
                    <a:blip r:embed="rId38" cstate="print"/>
                    <a:stretch>
                      <a:fillRect/>
                    </a:stretch>
                  </pic:blipFill>
                  <pic:spPr>
                    <a:xfrm>
                      <a:off x="0" y="0"/>
                      <a:ext cx="4943856" cy="2857500"/>
                    </a:xfrm>
                    <a:prstGeom prst="rect">
                      <a:avLst/>
                    </a:prstGeom>
                  </pic:spPr>
                </pic:pic>
              </a:graphicData>
            </a:graphic>
          </wp:inline>
        </w:drawing>
      </w:r>
    </w:p>
    <w:p>
      <w:pPr>
        <w:pStyle w:val="6"/>
        <w:spacing w:before="4"/>
        <w:rPr>
          <w:rFonts w:hint="default" w:ascii="Times New Roman" w:hAnsi="Times New Roman" w:cs="Times New Roman"/>
          <w:b/>
          <w:sz w:val="24"/>
          <w:szCs w:val="24"/>
        </w:rPr>
      </w:pPr>
    </w:p>
    <w:p>
      <w:pPr>
        <w:pStyle w:val="6"/>
        <w:spacing w:before="100" w:line="446" w:lineRule="auto"/>
        <w:ind w:left="620" w:right="3697"/>
        <w:rPr>
          <w:rFonts w:hint="default" w:ascii="Times New Roman" w:hAnsi="Times New Roman" w:cs="Times New Roman"/>
          <w:sz w:val="24"/>
          <w:szCs w:val="24"/>
        </w:rPr>
      </w:pPr>
      <w:r>
        <w:rPr>
          <w:rFonts w:hint="default" w:ascii="Times New Roman" w:hAnsi="Times New Roman" w:cs="Times New Roman"/>
          <w:sz w:val="24"/>
          <w:szCs w:val="24"/>
        </w:rPr>
        <w:t xml:space="preserve">In above table, there are </w:t>
      </w:r>
      <w:r>
        <w:rPr>
          <w:rFonts w:hint="default" w:ascii="Times New Roman" w:hAnsi="Times New Roman" w:cs="Times New Roman"/>
          <w:b/>
          <w:sz w:val="24"/>
          <w:szCs w:val="24"/>
        </w:rPr>
        <w:t>04 rows</w:t>
      </w:r>
      <w:r>
        <w:rPr>
          <w:rFonts w:hint="default" w:ascii="Times New Roman" w:hAnsi="Times New Roman" w:cs="Times New Roman"/>
          <w:sz w:val="24"/>
          <w:szCs w:val="24"/>
        </w:rPr>
        <w:t xml:space="preserve">, and </w:t>
      </w:r>
      <w:r>
        <w:rPr>
          <w:rFonts w:hint="default" w:ascii="Times New Roman" w:hAnsi="Times New Roman" w:cs="Times New Roman"/>
          <w:b/>
          <w:sz w:val="24"/>
          <w:szCs w:val="24"/>
        </w:rPr>
        <w:t xml:space="preserve">03 columns. </w:t>
      </w:r>
      <w:r>
        <w:rPr>
          <w:rFonts w:hint="default" w:ascii="Times New Roman" w:hAnsi="Times New Roman" w:cs="Times New Roman"/>
          <w:sz w:val="24"/>
          <w:szCs w:val="24"/>
        </w:rPr>
        <w:t>Therefore, In the code, there are 04 set of &lt;tr&gt; ….. &lt;/tr&gt;.</w:t>
      </w:r>
    </w:p>
    <w:p>
      <w:pPr>
        <w:pStyle w:val="6"/>
        <w:spacing w:line="446" w:lineRule="auto"/>
        <w:ind w:left="620" w:right="5410"/>
        <w:rPr>
          <w:rFonts w:hint="default" w:ascii="Times New Roman" w:hAnsi="Times New Roman" w:cs="Times New Roman"/>
          <w:sz w:val="24"/>
          <w:szCs w:val="24"/>
        </w:rPr>
      </w:pPr>
      <w:r>
        <w:rPr>
          <w:rFonts w:hint="default" w:ascii="Times New Roman" w:hAnsi="Times New Roman" w:cs="Times New Roman"/>
          <w:sz w:val="24"/>
          <w:szCs w:val="24"/>
        </w:rPr>
        <w:t>The first &lt;tr&gt; set has 03 set of &lt;th&gt; … &lt;/th&gt;. The next three &lt;tr&gt; has 03 set of &lt;td&gt; … &lt;/td&gt;.</w:t>
      </w:r>
    </w:p>
    <w:p>
      <w:pPr>
        <w:pStyle w:val="2"/>
        <w:tabs>
          <w:tab w:val="left" w:pos="9828"/>
        </w:tabs>
        <w:spacing w:before="1"/>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cellspacing and cellpadding – attribute of &lt;table&gt;</w:t>
      </w:r>
      <w:r>
        <w:rPr>
          <w:rFonts w:hint="default" w:ascii="Times New Roman" w:hAnsi="Times New Roman" w:cs="Times New Roman"/>
          <w:spacing w:val="-13"/>
          <w:sz w:val="24"/>
          <w:szCs w:val="24"/>
          <w:shd w:val="clear" w:color="auto" w:fill="D8D8D8"/>
        </w:rPr>
        <w:t xml:space="preserve"> </w:t>
      </w:r>
      <w:r>
        <w:rPr>
          <w:rFonts w:hint="default" w:ascii="Times New Roman" w:hAnsi="Times New Roman" w:cs="Times New Roman"/>
          <w:sz w:val="24"/>
          <w:szCs w:val="24"/>
          <w:shd w:val="clear" w:color="auto" w:fill="D8D8D8"/>
        </w:rPr>
        <w:t>tag:</w:t>
      </w:r>
      <w:r>
        <w:rPr>
          <w:rFonts w:hint="default" w:ascii="Times New Roman" w:hAnsi="Times New Roman" w:cs="Times New Roman"/>
          <w:sz w:val="24"/>
          <w:szCs w:val="24"/>
          <w:shd w:val="clear" w:color="auto" w:fill="D8D8D8"/>
        </w:rPr>
        <w:tab/>
      </w:r>
    </w:p>
    <w:p>
      <w:pPr>
        <w:pStyle w:val="8"/>
        <w:numPr>
          <w:ilvl w:val="0"/>
          <w:numId w:val="2"/>
        </w:numPr>
        <w:tabs>
          <w:tab w:val="left" w:pos="619"/>
          <w:tab w:val="left" w:pos="620"/>
        </w:tabs>
        <w:spacing w:before="249"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cellspacing: </w:t>
      </w:r>
      <w:r>
        <w:rPr>
          <w:rFonts w:hint="default" w:ascii="Times New Roman" w:hAnsi="Times New Roman" w:cs="Times New Roman"/>
          <w:sz w:val="24"/>
          <w:szCs w:val="24"/>
        </w:rPr>
        <w:t>This attribute is used to add space between adjacent</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cells.</w:t>
      </w:r>
    </w:p>
    <w:p>
      <w:pPr>
        <w:pStyle w:val="6"/>
        <w:spacing w:before="6"/>
        <w:rPr>
          <w:rFonts w:hint="default" w:ascii="Times New Roman" w:hAnsi="Times New Roman" w:cs="Times New Roman"/>
          <w:sz w:val="24"/>
          <w:szCs w:val="24"/>
        </w:rPr>
      </w:pPr>
    </w:p>
    <w:p>
      <w:pPr>
        <w:pStyle w:val="8"/>
        <w:numPr>
          <w:ilvl w:val="0"/>
          <w:numId w:val="2"/>
        </w:numPr>
        <w:tabs>
          <w:tab w:val="left" w:pos="619"/>
          <w:tab w:val="left" w:pos="620"/>
        </w:tabs>
        <w:spacing w:before="0" w:after="0" w:line="225" w:lineRule="auto"/>
        <w:ind w:left="620" w:right="408"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cellpadding: </w:t>
      </w:r>
      <w:r>
        <w:rPr>
          <w:rFonts w:hint="default" w:ascii="Times New Roman" w:hAnsi="Times New Roman" w:cs="Times New Roman"/>
          <w:sz w:val="24"/>
          <w:szCs w:val="24"/>
        </w:rPr>
        <w:t>This attribute is used to add space between the edge of the cell and contents of the cell.</w:t>
      </w:r>
    </w:p>
    <w:p>
      <w:pPr>
        <w:spacing w:after="0" w:line="225" w:lineRule="auto"/>
        <w:jc w:val="left"/>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spacing w:before="7"/>
        <w:rPr>
          <w:rFonts w:hint="default" w:ascii="Times New Roman" w:hAnsi="Times New Roman" w:cs="Times New Roman"/>
          <w:sz w:val="24"/>
          <w:szCs w:val="24"/>
        </w:rPr>
      </w:pPr>
    </w:p>
    <w:p>
      <w:pPr>
        <w:pStyle w:val="6"/>
        <w:ind w:left="140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52490" cy="2759075"/>
            <wp:effectExtent l="0" t="0" r="0" b="0"/>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7.jpeg"/>
                    <pic:cNvPicPr>
                      <a:picLocks noChangeAspect="1"/>
                    </pic:cNvPicPr>
                  </pic:nvPicPr>
                  <pic:blipFill>
                    <a:blip r:embed="rId39" cstate="print"/>
                    <a:stretch>
                      <a:fillRect/>
                    </a:stretch>
                  </pic:blipFill>
                  <pic:spPr>
                    <a:xfrm>
                      <a:off x="0" y="0"/>
                      <a:ext cx="5953047" cy="2759202"/>
                    </a:xfrm>
                    <a:prstGeom prst="rect">
                      <a:avLst/>
                    </a:prstGeom>
                  </pic:spPr>
                </pic:pic>
              </a:graphicData>
            </a:graphic>
          </wp:inline>
        </w:drawing>
      </w:r>
    </w:p>
    <w:p>
      <w:pPr>
        <w:pStyle w:val="6"/>
        <w:spacing w:before="2"/>
        <w:rPr>
          <w:rFonts w:hint="default" w:ascii="Times New Roman" w:hAnsi="Times New Roman" w:cs="Times New Roman"/>
          <w:sz w:val="24"/>
          <w:szCs w:val="24"/>
        </w:rPr>
      </w:pPr>
    </w:p>
    <w:p>
      <w:pPr>
        <w:spacing w:before="100"/>
        <w:ind w:left="260" w:right="0" w:firstLine="0"/>
        <w:jc w:val="left"/>
        <w:rPr>
          <w:rFonts w:hint="default" w:ascii="Times New Roman" w:hAnsi="Times New Roman" w:cs="Times New Roman"/>
          <w:b/>
          <w:sz w:val="24"/>
          <w:szCs w:val="24"/>
        </w:rPr>
      </w:pPr>
      <w:r>
        <w:rPr>
          <w:rFonts w:hint="default" w:ascii="Times New Roman" w:hAnsi="Times New Roman" w:cs="Times New Roman"/>
          <w:b/>
          <w:sz w:val="24"/>
          <w:szCs w:val="24"/>
        </w:rPr>
        <w:t>Example2: Table (cellspacing, cellpadding):</w:t>
      </w:r>
    </w:p>
    <w:p>
      <w:pPr>
        <w:pStyle w:val="6"/>
        <w:spacing w:before="8"/>
        <w:rPr>
          <w:rFonts w:hint="default" w:ascii="Times New Roman" w:hAnsi="Times New Roman" w:cs="Times New Roman"/>
          <w:b/>
          <w:sz w:val="24"/>
          <w:szCs w:val="24"/>
        </w:rPr>
      </w:pPr>
      <w:r>
        <w:rPr>
          <w:rFonts w:hint="default" w:ascii="Times New Roman" w:hAnsi="Times New Roman" w:cs="Times New Roman"/>
          <w:sz w:val="24"/>
          <w:szCs w:val="24"/>
        </w:rPr>
        <mc:AlternateContent>
          <mc:Choice Requires="wps">
            <w:drawing>
              <wp:anchor distT="0" distB="0" distL="0" distR="0" simplePos="0" relativeHeight="251667456" behindDoc="1" locked="0" layoutInCell="1" allowOverlap="1">
                <wp:simplePos x="0" y="0"/>
                <wp:positionH relativeFrom="page">
                  <wp:posOffset>914400</wp:posOffset>
                </wp:positionH>
                <wp:positionV relativeFrom="paragraph">
                  <wp:posOffset>107950</wp:posOffset>
                </wp:positionV>
                <wp:extent cx="6057900" cy="3088640"/>
                <wp:effectExtent l="4445" t="4445" r="18415" b="15875"/>
                <wp:wrapTopAndBottom/>
                <wp:docPr id="56" name="Text Box 21"/>
                <wp:cNvGraphicFramePr/>
                <a:graphic xmlns:a="http://schemas.openxmlformats.org/drawingml/2006/main">
                  <a:graphicData uri="http://schemas.microsoft.com/office/word/2010/wordprocessingShape">
                    <wps:wsp>
                      <wps:cNvSpPr txBox="1"/>
                      <wps:spPr>
                        <a:xfrm>
                          <a:off x="0" y="0"/>
                          <a:ext cx="6057900" cy="3088640"/>
                        </a:xfrm>
                        <a:prstGeom prst="rect">
                          <a:avLst/>
                        </a:prstGeom>
                        <a:solidFill>
                          <a:srgbClr val="FDE8D8"/>
                        </a:solidFill>
                        <a:ln w="6096" cap="flat" cmpd="sng">
                          <a:solidFill>
                            <a:srgbClr val="000000"/>
                          </a:solidFill>
                          <a:prstDash val="solid"/>
                          <a:miter/>
                          <a:headEnd type="none" w="med" len="med"/>
                          <a:tailEnd type="none" w="med" len="med"/>
                        </a:ln>
                      </wps:spPr>
                      <wps:txbx>
                        <w:txbxContent>
                          <w:p>
                            <w:pPr>
                              <w:pStyle w:val="6"/>
                              <w:spacing w:before="117"/>
                              <w:ind w:left="103"/>
                              <w:rPr>
                                <w:rFonts w:hint="default" w:ascii="Times New Roman" w:hAnsi="Times New Roman" w:cs="Times New Roman"/>
                              </w:rPr>
                            </w:pPr>
                            <w:r>
                              <w:rPr>
                                <w:rFonts w:hint="default" w:ascii="Times New Roman" w:hAnsi="Times New Roman" w:cs="Times New Roman"/>
                              </w:rPr>
                              <w:t>&lt;!doctype html&gt;</w:t>
                            </w:r>
                          </w:p>
                          <w:p>
                            <w:pPr>
                              <w:pStyle w:val="6"/>
                              <w:spacing w:before="43"/>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&lt;head&gt;&lt;title&gt; Cellspacing and Cellpadding &lt;/title&gt;</w:t>
                            </w:r>
                          </w:p>
                          <w:p>
                            <w:pPr>
                              <w:pStyle w:val="6"/>
                              <w:spacing w:before="42"/>
                              <w:ind w:left="103"/>
                              <w:rPr>
                                <w:rFonts w:hint="default" w:ascii="Times New Roman" w:hAnsi="Times New Roman" w:cs="Times New Roman"/>
                              </w:rPr>
                            </w:pPr>
                            <w:r>
                              <w:rPr>
                                <w:rFonts w:hint="default" w:ascii="Times New Roman" w:hAnsi="Times New Roman" w:cs="Times New Roman"/>
                              </w:rPr>
                              <w:t>&lt;/head&gt;</w:t>
                            </w:r>
                          </w:p>
                          <w:p>
                            <w:pPr>
                              <w:pStyle w:val="6"/>
                              <w:spacing w:before="41"/>
                              <w:ind w:left="103"/>
                              <w:rPr>
                                <w:rFonts w:hint="default" w:ascii="Times New Roman" w:hAnsi="Times New Roman" w:cs="Times New Roman"/>
                              </w:rPr>
                            </w:pPr>
                            <w:r>
                              <w:rPr>
                                <w:rFonts w:hint="default" w:ascii="Times New Roman" w:hAnsi="Times New Roman" w:cs="Times New Roman"/>
                              </w:rPr>
                              <w:t>&lt;body bgcolor="khaki" text="chocolate"&gt;</w:t>
                            </w:r>
                          </w:p>
                          <w:p>
                            <w:pPr>
                              <w:pStyle w:val="6"/>
                              <w:spacing w:before="43"/>
                              <w:ind w:left="103"/>
                              <w:rPr>
                                <w:rFonts w:hint="default" w:ascii="Times New Roman" w:hAnsi="Times New Roman" w:cs="Times New Roman"/>
                              </w:rPr>
                            </w:pPr>
                            <w:r>
                              <w:rPr>
                                <w:rFonts w:hint="default" w:ascii="Times New Roman" w:hAnsi="Times New Roman" w:cs="Times New Roman"/>
                              </w:rPr>
                              <w:t>&lt;h1&gt; Cellspacing and Cellpadding in table &lt;/h1&gt;</w:t>
                            </w:r>
                          </w:p>
                          <w:p>
                            <w:pPr>
                              <w:pStyle w:val="6"/>
                              <w:spacing w:before="42"/>
                              <w:ind w:left="103"/>
                              <w:rPr>
                                <w:rFonts w:hint="default" w:ascii="Times New Roman" w:hAnsi="Times New Roman" w:cs="Times New Roman"/>
                              </w:rPr>
                            </w:pPr>
                            <w:r>
                              <w:rPr>
                                <w:rFonts w:hint="default" w:ascii="Times New Roman" w:hAnsi="Times New Roman" w:cs="Times New Roman"/>
                              </w:rPr>
                              <w:t>&lt;table width="80%" border="1" cellspacing=30px cellpadding=50px&gt;</w:t>
                            </w:r>
                          </w:p>
                          <w:p>
                            <w:pPr>
                              <w:pStyle w:val="6"/>
                              <w:spacing w:before="43"/>
                              <w:ind w:left="103"/>
                              <w:rPr>
                                <w:rFonts w:hint="default" w:ascii="Times New Roman" w:hAnsi="Times New Roman" w:cs="Times New Roman"/>
                              </w:rPr>
                            </w:pPr>
                            <w:r>
                              <w:rPr>
                                <w:rFonts w:hint="default" w:ascii="Times New Roman" w:hAnsi="Times New Roman" w:cs="Times New Roman"/>
                              </w:rPr>
                              <w:t>&lt;tr&gt; &lt;td&gt; N &lt;/td&gt; &lt;td&gt; I &lt;/td&gt; &lt;td&gt; E &lt;/td&gt;</w:t>
                            </w:r>
                            <w:r>
                              <w:rPr>
                                <w:rFonts w:hint="default" w:ascii="Times New Roman" w:hAnsi="Times New Roman" w:cs="Times New Roman"/>
                                <w:spacing w:val="-20"/>
                              </w:rPr>
                              <w:t xml:space="preserve"> </w:t>
                            </w:r>
                            <w:r>
                              <w:rPr>
                                <w:rFonts w:hint="default" w:ascii="Times New Roman" w:hAnsi="Times New Roman" w:cs="Times New Roman"/>
                              </w:rPr>
                              <w:t>&lt;/tr&gt;</w:t>
                            </w:r>
                          </w:p>
                          <w:p>
                            <w:pPr>
                              <w:pStyle w:val="6"/>
                              <w:spacing w:before="43"/>
                              <w:ind w:left="103"/>
                              <w:rPr>
                                <w:rFonts w:hint="default" w:ascii="Times New Roman" w:hAnsi="Times New Roman" w:cs="Times New Roman"/>
                              </w:rPr>
                            </w:pPr>
                            <w:r>
                              <w:rPr>
                                <w:rFonts w:hint="default" w:ascii="Times New Roman" w:hAnsi="Times New Roman" w:cs="Times New Roman"/>
                              </w:rPr>
                              <w:t>&lt;tr&gt; &lt;td&gt; L &lt;/td&gt; &lt;td&gt; I &lt;/td&gt; &lt;td&gt; T &lt;/td&gt;</w:t>
                            </w:r>
                            <w:r>
                              <w:rPr>
                                <w:rFonts w:hint="default" w:ascii="Times New Roman" w:hAnsi="Times New Roman" w:cs="Times New Roman"/>
                                <w:spacing w:val="-21"/>
                              </w:rPr>
                              <w:t xml:space="preserve"> </w:t>
                            </w:r>
                            <w:r>
                              <w:rPr>
                                <w:rFonts w:hint="default" w:ascii="Times New Roman" w:hAnsi="Times New Roman" w:cs="Times New Roman"/>
                              </w:rPr>
                              <w:t>&lt;/tr&gt;</w:t>
                            </w:r>
                          </w:p>
                          <w:p>
                            <w:pPr>
                              <w:pStyle w:val="6"/>
                              <w:spacing w:before="42"/>
                              <w:ind w:left="103"/>
                              <w:rPr>
                                <w:rFonts w:hint="default" w:ascii="Times New Roman" w:hAnsi="Times New Roman" w:cs="Times New Roman"/>
                              </w:rPr>
                            </w:pPr>
                            <w:r>
                              <w:rPr>
                                <w:rFonts w:hint="default" w:ascii="Times New Roman" w:hAnsi="Times New Roman" w:cs="Times New Roman"/>
                              </w:rPr>
                              <w:t>&lt;/table&gt;</w:t>
                            </w:r>
                          </w:p>
                          <w:p>
                            <w:pPr>
                              <w:pStyle w:val="6"/>
                              <w:spacing w:before="41"/>
                              <w:ind w:left="103"/>
                              <w:rPr>
                                <w:rFonts w:hint="default" w:ascii="Times New Roman" w:hAnsi="Times New Roman" w:cs="Times New Roman"/>
                              </w:rPr>
                            </w:pPr>
                            <w:r>
                              <w:rPr>
                                <w:rFonts w:hint="default" w:ascii="Times New Roman" w:hAnsi="Times New Roman" w:cs="Times New Roman"/>
                              </w:rPr>
                              <w:t>&lt;/body&gt;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txbxContent>
                      </wps:txbx>
                      <wps:bodyPr lIns="0" tIns="0" rIns="0" bIns="0" upright="1"/>
                    </wps:wsp>
                  </a:graphicData>
                </a:graphic>
              </wp:anchor>
            </w:drawing>
          </mc:Choice>
          <mc:Fallback>
            <w:pict>
              <v:shape id="Text Box 21" o:spid="_x0000_s1026" o:spt="202" type="#_x0000_t202" style="position:absolute;left:0pt;margin-left:72pt;margin-top:8.5pt;height:243.2pt;width:477pt;mso-position-horizontal-relative:page;mso-wrap-distance-bottom:0pt;mso-wrap-distance-top:0pt;z-index:-251649024;mso-width-relative:page;mso-height-relative:page;" fillcolor="#FDE8D8" filled="t" stroked="t" coordsize="21600,21600" o:gfxdata="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Ia1q9UAAAALAQAADwAAAAAAAAABACAA&#10;AAAiAAAAZHJzL2Rvd25yZXYueG1sUEsBAhQAFAAAAAgAh07iQNlmCysQAgAAXAQAAA4AAAAAAAAA&#10;AQAgAAAAJAEAAGRycy9lMm9Eb2MueG1sUEsFBgAAAAAGAAYAWQEAAKYFAAAAAA==&#10;">
                <v:fill on="t" focussize="0,0"/>
                <v:stroke weight="0.48pt" color="#000000" joinstyle="miter"/>
                <v:imagedata o:title=""/>
                <o:lock v:ext="edit" aspectratio="f"/>
                <v:textbox inset="0mm,0mm,0mm,0mm">
                  <w:txbxContent>
                    <w:p>
                      <w:pPr>
                        <w:pStyle w:val="6"/>
                        <w:spacing w:before="117"/>
                        <w:ind w:left="103"/>
                        <w:rPr>
                          <w:rFonts w:hint="default" w:ascii="Times New Roman" w:hAnsi="Times New Roman" w:cs="Times New Roman"/>
                        </w:rPr>
                      </w:pPr>
                      <w:r>
                        <w:rPr>
                          <w:rFonts w:hint="default" w:ascii="Times New Roman" w:hAnsi="Times New Roman" w:cs="Times New Roman"/>
                        </w:rPr>
                        <w:t>&lt;!doctype html&gt;</w:t>
                      </w:r>
                    </w:p>
                    <w:p>
                      <w:pPr>
                        <w:pStyle w:val="6"/>
                        <w:spacing w:before="43"/>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&lt;head&gt;&lt;title&gt; Cellspacing and Cellpadding &lt;/title&gt;</w:t>
                      </w:r>
                    </w:p>
                    <w:p>
                      <w:pPr>
                        <w:pStyle w:val="6"/>
                        <w:spacing w:before="42"/>
                        <w:ind w:left="103"/>
                        <w:rPr>
                          <w:rFonts w:hint="default" w:ascii="Times New Roman" w:hAnsi="Times New Roman" w:cs="Times New Roman"/>
                        </w:rPr>
                      </w:pPr>
                      <w:r>
                        <w:rPr>
                          <w:rFonts w:hint="default" w:ascii="Times New Roman" w:hAnsi="Times New Roman" w:cs="Times New Roman"/>
                        </w:rPr>
                        <w:t>&lt;/head&gt;</w:t>
                      </w:r>
                    </w:p>
                    <w:p>
                      <w:pPr>
                        <w:pStyle w:val="6"/>
                        <w:spacing w:before="41"/>
                        <w:ind w:left="103"/>
                        <w:rPr>
                          <w:rFonts w:hint="default" w:ascii="Times New Roman" w:hAnsi="Times New Roman" w:cs="Times New Roman"/>
                        </w:rPr>
                      </w:pPr>
                      <w:r>
                        <w:rPr>
                          <w:rFonts w:hint="default" w:ascii="Times New Roman" w:hAnsi="Times New Roman" w:cs="Times New Roman"/>
                        </w:rPr>
                        <w:t>&lt;body bgcolor="khaki" text="chocolate"&gt;</w:t>
                      </w:r>
                    </w:p>
                    <w:p>
                      <w:pPr>
                        <w:pStyle w:val="6"/>
                        <w:spacing w:before="43"/>
                        <w:ind w:left="103"/>
                        <w:rPr>
                          <w:rFonts w:hint="default" w:ascii="Times New Roman" w:hAnsi="Times New Roman" w:cs="Times New Roman"/>
                        </w:rPr>
                      </w:pPr>
                      <w:r>
                        <w:rPr>
                          <w:rFonts w:hint="default" w:ascii="Times New Roman" w:hAnsi="Times New Roman" w:cs="Times New Roman"/>
                        </w:rPr>
                        <w:t>&lt;h1&gt; Cellspacing and Cellpadding in table &lt;/h1&gt;</w:t>
                      </w:r>
                    </w:p>
                    <w:p>
                      <w:pPr>
                        <w:pStyle w:val="6"/>
                        <w:spacing w:before="42"/>
                        <w:ind w:left="103"/>
                        <w:rPr>
                          <w:rFonts w:hint="default" w:ascii="Times New Roman" w:hAnsi="Times New Roman" w:cs="Times New Roman"/>
                        </w:rPr>
                      </w:pPr>
                      <w:r>
                        <w:rPr>
                          <w:rFonts w:hint="default" w:ascii="Times New Roman" w:hAnsi="Times New Roman" w:cs="Times New Roman"/>
                        </w:rPr>
                        <w:t>&lt;table width="80%" border="1" cellspacing=30px cellpadding=50px&gt;</w:t>
                      </w:r>
                    </w:p>
                    <w:p>
                      <w:pPr>
                        <w:pStyle w:val="6"/>
                        <w:spacing w:before="43"/>
                        <w:ind w:left="103"/>
                        <w:rPr>
                          <w:rFonts w:hint="default" w:ascii="Times New Roman" w:hAnsi="Times New Roman" w:cs="Times New Roman"/>
                        </w:rPr>
                      </w:pPr>
                      <w:r>
                        <w:rPr>
                          <w:rFonts w:hint="default" w:ascii="Times New Roman" w:hAnsi="Times New Roman" w:cs="Times New Roman"/>
                        </w:rPr>
                        <w:t>&lt;tr&gt; &lt;td&gt; N &lt;/td&gt; &lt;td&gt; I &lt;/td&gt; &lt;td&gt; E &lt;/td&gt;</w:t>
                      </w:r>
                      <w:r>
                        <w:rPr>
                          <w:rFonts w:hint="default" w:ascii="Times New Roman" w:hAnsi="Times New Roman" w:cs="Times New Roman"/>
                          <w:spacing w:val="-20"/>
                        </w:rPr>
                        <w:t xml:space="preserve"> </w:t>
                      </w:r>
                      <w:r>
                        <w:rPr>
                          <w:rFonts w:hint="default" w:ascii="Times New Roman" w:hAnsi="Times New Roman" w:cs="Times New Roman"/>
                        </w:rPr>
                        <w:t>&lt;/tr&gt;</w:t>
                      </w:r>
                    </w:p>
                    <w:p>
                      <w:pPr>
                        <w:pStyle w:val="6"/>
                        <w:spacing w:before="43"/>
                        <w:ind w:left="103"/>
                        <w:rPr>
                          <w:rFonts w:hint="default" w:ascii="Times New Roman" w:hAnsi="Times New Roman" w:cs="Times New Roman"/>
                        </w:rPr>
                      </w:pPr>
                      <w:r>
                        <w:rPr>
                          <w:rFonts w:hint="default" w:ascii="Times New Roman" w:hAnsi="Times New Roman" w:cs="Times New Roman"/>
                        </w:rPr>
                        <w:t>&lt;tr&gt; &lt;td&gt; L &lt;/td&gt; &lt;td&gt; I &lt;/td&gt; &lt;td&gt; T &lt;/td&gt;</w:t>
                      </w:r>
                      <w:r>
                        <w:rPr>
                          <w:rFonts w:hint="default" w:ascii="Times New Roman" w:hAnsi="Times New Roman" w:cs="Times New Roman"/>
                          <w:spacing w:val="-21"/>
                        </w:rPr>
                        <w:t xml:space="preserve"> </w:t>
                      </w:r>
                      <w:r>
                        <w:rPr>
                          <w:rFonts w:hint="default" w:ascii="Times New Roman" w:hAnsi="Times New Roman" w:cs="Times New Roman"/>
                        </w:rPr>
                        <w:t>&lt;/tr&gt;</w:t>
                      </w:r>
                    </w:p>
                    <w:p>
                      <w:pPr>
                        <w:pStyle w:val="6"/>
                        <w:spacing w:before="42"/>
                        <w:ind w:left="103"/>
                        <w:rPr>
                          <w:rFonts w:hint="default" w:ascii="Times New Roman" w:hAnsi="Times New Roman" w:cs="Times New Roman"/>
                        </w:rPr>
                      </w:pPr>
                      <w:r>
                        <w:rPr>
                          <w:rFonts w:hint="default" w:ascii="Times New Roman" w:hAnsi="Times New Roman" w:cs="Times New Roman"/>
                        </w:rPr>
                        <w:t>&lt;/table&gt;</w:t>
                      </w:r>
                    </w:p>
                    <w:p>
                      <w:pPr>
                        <w:pStyle w:val="6"/>
                        <w:spacing w:before="41"/>
                        <w:ind w:left="103"/>
                        <w:rPr>
                          <w:rFonts w:hint="default" w:ascii="Times New Roman" w:hAnsi="Times New Roman" w:cs="Times New Roman"/>
                        </w:rPr>
                      </w:pPr>
                      <w:r>
                        <w:rPr>
                          <w:rFonts w:hint="default" w:ascii="Times New Roman" w:hAnsi="Times New Roman" w:cs="Times New Roman"/>
                        </w:rPr>
                        <w:t>&lt;/body&gt;</w:t>
                      </w:r>
                    </w:p>
                    <w:p>
                      <w:pPr>
                        <w:pStyle w:val="6"/>
                        <w:spacing w:before="42"/>
                        <w:ind w:left="103"/>
                        <w:rPr>
                          <w:rFonts w:hint="default" w:ascii="Times New Roman" w:hAnsi="Times New Roman" w:cs="Times New Roman"/>
                        </w:rPr>
                      </w:pPr>
                      <w:r>
                        <w:rPr>
                          <w:rFonts w:hint="default" w:ascii="Times New Roman" w:hAnsi="Times New Roman" w:cs="Times New Roman"/>
                        </w:rPr>
                        <w:t>&lt;/html&gt;</w:t>
                      </w:r>
                    </w:p>
                  </w:txbxContent>
                </v:textbox>
                <w10:wrap type="topAndBottom"/>
              </v:shape>
            </w:pict>
          </mc:Fallback>
        </mc:AlternateContent>
      </w:r>
    </w:p>
    <w:p>
      <w:pPr>
        <w:spacing w:after="0"/>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spacing w:before="1"/>
        <w:rPr>
          <w:rFonts w:hint="default" w:ascii="Times New Roman" w:hAnsi="Times New Roman" w:cs="Times New Roman"/>
          <w:b/>
          <w:sz w:val="24"/>
          <w:szCs w:val="24"/>
        </w:rPr>
      </w:pPr>
    </w:p>
    <w:p>
      <w:pPr>
        <w:spacing w:before="100"/>
        <w:ind w:left="260" w:right="0" w:firstLine="0"/>
        <w:jc w:val="left"/>
        <w:rPr>
          <w:rFonts w:hint="default" w:ascii="Times New Roman" w:hAnsi="Times New Roman" w:cs="Times New Roman"/>
          <w:b/>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914400</wp:posOffset>
            </wp:positionH>
            <wp:positionV relativeFrom="paragraph">
              <wp:posOffset>317500</wp:posOffset>
            </wp:positionV>
            <wp:extent cx="4735830" cy="5022850"/>
            <wp:effectExtent l="0" t="0" r="0" b="0"/>
            <wp:wrapTopAndBottom/>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8.jpeg"/>
                    <pic:cNvPicPr>
                      <a:picLocks noChangeAspect="1"/>
                    </pic:cNvPicPr>
                  </pic:nvPicPr>
                  <pic:blipFill>
                    <a:blip r:embed="rId40" cstate="print"/>
                    <a:stretch>
                      <a:fillRect/>
                    </a:stretch>
                  </pic:blipFill>
                  <pic:spPr>
                    <a:xfrm>
                      <a:off x="0" y="0"/>
                      <a:ext cx="4735837" cy="5022627"/>
                    </a:xfrm>
                    <a:prstGeom prst="rect">
                      <a:avLst/>
                    </a:prstGeom>
                  </pic:spPr>
                </pic:pic>
              </a:graphicData>
            </a:graphic>
          </wp:anchor>
        </w:drawing>
      </w:r>
      <w:r>
        <w:rPr>
          <w:rFonts w:hint="default" w:ascii="Times New Roman" w:hAnsi="Times New Roman" w:cs="Times New Roman"/>
          <w:b/>
          <w:sz w:val="24"/>
          <w:szCs w:val="24"/>
        </w:rPr>
        <w:t>Output2: Table (cellspacing, cellpadding):</w:t>
      </w:r>
    </w:p>
    <w:p>
      <w:pPr>
        <w:pStyle w:val="6"/>
        <w:spacing w:before="8"/>
        <w:rPr>
          <w:rFonts w:hint="default" w:ascii="Times New Roman" w:hAnsi="Times New Roman" w:cs="Times New Roman"/>
          <w:b/>
          <w:sz w:val="24"/>
          <w:szCs w:val="24"/>
        </w:rPr>
      </w:pPr>
    </w:p>
    <w:p>
      <w:pPr>
        <w:pStyle w:val="2"/>
        <w:tabs>
          <w:tab w:val="left" w:pos="9828"/>
        </w:tabs>
        <w:rPr>
          <w:rFonts w:hint="default" w:ascii="Times New Roman" w:hAnsi="Times New Roman" w:cs="Times New Roman"/>
          <w:sz w:val="24"/>
          <w:szCs w:val="24"/>
        </w:rPr>
      </w:pPr>
      <w:r>
        <w:rPr>
          <w:rFonts w:hint="default" w:ascii="Times New Roman" w:hAnsi="Times New Roman" w:cs="Times New Roman"/>
          <w:b w:val="0"/>
          <w:spacing w:val="-42"/>
          <w:w w:val="100"/>
          <w:sz w:val="24"/>
          <w:szCs w:val="24"/>
          <w:shd w:val="clear" w:color="auto" w:fill="D8D8D8"/>
        </w:rPr>
        <w:t xml:space="preserve"> </w:t>
      </w:r>
      <w:r>
        <w:rPr>
          <w:rFonts w:hint="default" w:ascii="Times New Roman" w:hAnsi="Times New Roman" w:cs="Times New Roman"/>
          <w:sz w:val="24"/>
          <w:szCs w:val="24"/>
          <w:shd w:val="clear" w:color="auto" w:fill="D8D8D8"/>
        </w:rPr>
        <w:t>Adding caption in</w:t>
      </w:r>
      <w:r>
        <w:rPr>
          <w:rFonts w:hint="default" w:ascii="Times New Roman" w:hAnsi="Times New Roman" w:cs="Times New Roman"/>
          <w:spacing w:val="-4"/>
          <w:sz w:val="24"/>
          <w:szCs w:val="24"/>
          <w:shd w:val="clear" w:color="auto" w:fill="D8D8D8"/>
        </w:rPr>
        <w:t xml:space="preserve"> </w:t>
      </w:r>
      <w:r>
        <w:rPr>
          <w:rFonts w:hint="default" w:ascii="Times New Roman" w:hAnsi="Times New Roman" w:cs="Times New Roman"/>
          <w:sz w:val="24"/>
          <w:szCs w:val="24"/>
          <w:shd w:val="clear" w:color="auto" w:fill="D8D8D8"/>
        </w:rPr>
        <w:t>table:</w:t>
      </w:r>
      <w:r>
        <w:rPr>
          <w:rFonts w:hint="default" w:ascii="Times New Roman" w:hAnsi="Times New Roman" w:cs="Times New Roman"/>
          <w:sz w:val="24"/>
          <w:szCs w:val="24"/>
          <w:shd w:val="clear" w:color="auto" w:fill="D8D8D8"/>
        </w:rPr>
        <w:tab/>
      </w:r>
    </w:p>
    <w:p>
      <w:pPr>
        <w:pStyle w:val="8"/>
        <w:numPr>
          <w:ilvl w:val="0"/>
          <w:numId w:val="2"/>
        </w:numPr>
        <w:tabs>
          <w:tab w:val="left" w:pos="619"/>
          <w:tab w:val="left" w:pos="620"/>
        </w:tabs>
        <w:spacing w:before="247" w:after="0" w:line="340" w:lineRule="auto"/>
        <w:ind w:left="620" w:right="1128" w:hanging="360"/>
        <w:jc w:val="left"/>
        <w:rPr>
          <w:rFonts w:hint="default" w:ascii="Times New Roman" w:hAnsi="Times New Roman" w:cs="Times New Roman"/>
          <w:sz w:val="24"/>
          <w:szCs w:val="24"/>
        </w:rPr>
      </w:pPr>
      <w:r>
        <w:rPr>
          <w:rFonts w:hint="default" w:ascii="Times New Roman" w:hAnsi="Times New Roman" w:cs="Times New Roman"/>
          <w:sz w:val="24"/>
          <w:szCs w:val="24"/>
        </w:rPr>
        <w:t>The &lt;caption&gt; tag is used to title or name of the table. It gives the short descriptions about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table.</w:t>
      </w:r>
    </w:p>
    <w:p>
      <w:pPr>
        <w:pStyle w:val="3"/>
        <w:spacing w:before="229"/>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0" distR="0" simplePos="0" relativeHeight="251668480" behindDoc="1" locked="0" layoutInCell="1" allowOverlap="1">
                <wp:simplePos x="0" y="0"/>
                <wp:positionH relativeFrom="page">
                  <wp:posOffset>914400</wp:posOffset>
                </wp:positionH>
                <wp:positionV relativeFrom="paragraph">
                  <wp:posOffset>402590</wp:posOffset>
                </wp:positionV>
                <wp:extent cx="6057900" cy="1316990"/>
                <wp:effectExtent l="4445" t="4445" r="18415" b="19685"/>
                <wp:wrapTopAndBottom/>
                <wp:docPr id="58" name="Text Box 22"/>
                <wp:cNvGraphicFramePr/>
                <a:graphic xmlns:a="http://schemas.openxmlformats.org/drawingml/2006/main">
                  <a:graphicData uri="http://schemas.microsoft.com/office/word/2010/wordprocessingShape">
                    <wps:wsp>
                      <wps:cNvSpPr txBox="1"/>
                      <wps:spPr>
                        <a:xfrm>
                          <a:off x="0" y="0"/>
                          <a:ext cx="6057900" cy="1316990"/>
                        </a:xfrm>
                        <a:prstGeom prst="rect">
                          <a:avLst/>
                        </a:prstGeom>
                        <a:solidFill>
                          <a:srgbClr val="FDE8D8"/>
                        </a:solidFill>
                        <a:ln w="6096" cap="flat" cmpd="sng">
                          <a:solidFill>
                            <a:srgbClr val="000000"/>
                          </a:solidFill>
                          <a:prstDash val="solid"/>
                          <a:miter/>
                          <a:headEnd type="none" w="med" len="med"/>
                          <a:tailEnd type="none" w="med" len="med"/>
                        </a:ln>
                      </wps:spPr>
                      <wps:txbx>
                        <w:txbxContent>
                          <w:p>
                            <w:pPr>
                              <w:pStyle w:val="6"/>
                              <w:spacing w:before="120"/>
                              <w:ind w:left="103"/>
                              <w:rPr>
                                <w:rFonts w:hint="default" w:ascii="Times New Roman" w:hAnsi="Times New Roman" w:cs="Times New Roman"/>
                              </w:rPr>
                            </w:pPr>
                            <w:r>
                              <w:rPr>
                                <w:rFonts w:hint="default" w:ascii="Times New Roman" w:hAnsi="Times New Roman" w:cs="Times New Roman"/>
                              </w:rPr>
                              <w:t>&lt;!doctype html&gt;</w:t>
                            </w:r>
                          </w:p>
                          <w:p>
                            <w:pPr>
                              <w:pStyle w:val="6"/>
                              <w:spacing w:before="40"/>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&lt;head&gt;&lt;title&gt; Caption in table&lt;/title&gt;</w:t>
                            </w:r>
                          </w:p>
                          <w:p>
                            <w:pPr>
                              <w:pStyle w:val="6"/>
                              <w:spacing w:before="42"/>
                              <w:ind w:left="103"/>
                              <w:rPr>
                                <w:rFonts w:hint="default" w:ascii="Times New Roman" w:hAnsi="Times New Roman" w:cs="Times New Roman"/>
                              </w:rPr>
                            </w:pPr>
                            <w:r>
                              <w:rPr>
                                <w:rFonts w:hint="default" w:ascii="Times New Roman" w:hAnsi="Times New Roman" w:cs="Times New Roman"/>
                              </w:rPr>
                              <w:t>&lt;/head&gt;</w:t>
                            </w:r>
                          </w:p>
                          <w:p>
                            <w:pPr>
                              <w:pStyle w:val="6"/>
                              <w:spacing w:before="43"/>
                              <w:ind w:left="103"/>
                              <w:rPr>
                                <w:rFonts w:hint="default" w:ascii="Times New Roman" w:hAnsi="Times New Roman" w:cs="Times New Roman"/>
                              </w:rPr>
                            </w:pPr>
                            <w:r>
                              <w:rPr>
                                <w:rFonts w:hint="default" w:ascii="Times New Roman" w:hAnsi="Times New Roman" w:cs="Times New Roman"/>
                              </w:rPr>
                              <w:t>&lt;body bgcolor="linen" text="chocolate"&gt;</w:t>
                            </w:r>
                          </w:p>
                          <w:p>
                            <w:pPr>
                              <w:pStyle w:val="6"/>
                              <w:spacing w:before="43"/>
                              <w:ind w:left="103"/>
                              <w:rPr>
                                <w:rFonts w:hint="default" w:ascii="Times New Roman" w:hAnsi="Times New Roman" w:cs="Times New Roman"/>
                              </w:rPr>
                            </w:pPr>
                            <w:r>
                              <w:rPr>
                                <w:rFonts w:hint="default" w:ascii="Times New Roman" w:hAnsi="Times New Roman" w:cs="Times New Roman"/>
                              </w:rPr>
                              <w:t>&lt;h1&gt; Caption in table &lt;/h1&gt;</w:t>
                            </w:r>
                          </w:p>
                        </w:txbxContent>
                      </wps:txbx>
                      <wps:bodyPr lIns="0" tIns="0" rIns="0" bIns="0" upright="1"/>
                    </wps:wsp>
                  </a:graphicData>
                </a:graphic>
              </wp:anchor>
            </w:drawing>
          </mc:Choice>
          <mc:Fallback>
            <w:pict>
              <v:shape id="Text Box 22" o:spid="_x0000_s1026" o:spt="202" type="#_x0000_t202" style="position:absolute;left:0pt;margin-left:72pt;margin-top:31.7pt;height:103.7pt;width:477pt;mso-position-horizontal-relative:page;mso-wrap-distance-bottom:0pt;mso-wrap-distance-top:0pt;z-index:-251648000;mso-width-relative:page;mso-height-relative:page;" fillcolor="#FDE8D8" filled="t" stroked="t" coordsize="21600,21600" o:gfxdata="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kRTOo1wAAAAsBAAAPAAAAAAAAAAEA&#10;IAAAACIAAABkcnMvZG93bnJldi54bWxQSwECFAAUAAAACACHTuJAN1XAFRACAABcBAAADgAAAAAA&#10;AAABACAAAAAmAQAAZHJzL2Uyb0RvYy54bWxQSwUGAAAAAAYABgBZAQAAqAUAAAAA&#10;">
                <v:fill on="t" focussize="0,0"/>
                <v:stroke weight="0.48pt" color="#000000" joinstyle="miter"/>
                <v:imagedata o:title=""/>
                <o:lock v:ext="edit" aspectratio="f"/>
                <v:textbox inset="0mm,0mm,0mm,0mm">
                  <w:txbxContent>
                    <w:p>
                      <w:pPr>
                        <w:pStyle w:val="6"/>
                        <w:spacing w:before="120"/>
                        <w:ind w:left="103"/>
                        <w:rPr>
                          <w:rFonts w:hint="default" w:ascii="Times New Roman" w:hAnsi="Times New Roman" w:cs="Times New Roman"/>
                        </w:rPr>
                      </w:pPr>
                      <w:r>
                        <w:rPr>
                          <w:rFonts w:hint="default" w:ascii="Times New Roman" w:hAnsi="Times New Roman" w:cs="Times New Roman"/>
                        </w:rPr>
                        <w:t>&lt;!doctype html&gt;</w:t>
                      </w:r>
                    </w:p>
                    <w:p>
                      <w:pPr>
                        <w:pStyle w:val="6"/>
                        <w:spacing w:before="40"/>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&lt;head&gt;&lt;title&gt; Caption in table&lt;/title&gt;</w:t>
                      </w:r>
                    </w:p>
                    <w:p>
                      <w:pPr>
                        <w:pStyle w:val="6"/>
                        <w:spacing w:before="42"/>
                        <w:ind w:left="103"/>
                        <w:rPr>
                          <w:rFonts w:hint="default" w:ascii="Times New Roman" w:hAnsi="Times New Roman" w:cs="Times New Roman"/>
                        </w:rPr>
                      </w:pPr>
                      <w:r>
                        <w:rPr>
                          <w:rFonts w:hint="default" w:ascii="Times New Roman" w:hAnsi="Times New Roman" w:cs="Times New Roman"/>
                        </w:rPr>
                        <w:t>&lt;/head&gt;</w:t>
                      </w:r>
                    </w:p>
                    <w:p>
                      <w:pPr>
                        <w:pStyle w:val="6"/>
                        <w:spacing w:before="43"/>
                        <w:ind w:left="103"/>
                        <w:rPr>
                          <w:rFonts w:hint="default" w:ascii="Times New Roman" w:hAnsi="Times New Roman" w:cs="Times New Roman"/>
                        </w:rPr>
                      </w:pPr>
                      <w:r>
                        <w:rPr>
                          <w:rFonts w:hint="default" w:ascii="Times New Roman" w:hAnsi="Times New Roman" w:cs="Times New Roman"/>
                        </w:rPr>
                        <w:t>&lt;body bgcolor="linen" text="chocolate"&gt;</w:t>
                      </w:r>
                    </w:p>
                    <w:p>
                      <w:pPr>
                        <w:pStyle w:val="6"/>
                        <w:spacing w:before="43"/>
                        <w:ind w:left="103"/>
                        <w:rPr>
                          <w:rFonts w:hint="default" w:ascii="Times New Roman" w:hAnsi="Times New Roman" w:cs="Times New Roman"/>
                        </w:rPr>
                      </w:pPr>
                      <w:r>
                        <w:rPr>
                          <w:rFonts w:hint="default" w:ascii="Times New Roman" w:hAnsi="Times New Roman" w:cs="Times New Roman"/>
                        </w:rPr>
                        <w:t>&lt;h1&gt; Caption in table &lt;/h1&gt;</w:t>
                      </w:r>
                    </w:p>
                  </w:txbxContent>
                </v:textbox>
                <w10:wrap type="topAndBottom"/>
              </v:shape>
            </w:pict>
          </mc:Fallback>
        </mc:AlternateContent>
      </w:r>
      <w:r>
        <w:rPr>
          <w:rFonts w:hint="default" w:ascii="Times New Roman" w:hAnsi="Times New Roman" w:cs="Times New Roman"/>
          <w:sz w:val="24"/>
          <w:szCs w:val="24"/>
        </w:rPr>
        <w:t>Example2: Table Caption</w:t>
      </w:r>
    </w:p>
    <w:p>
      <w:pPr>
        <w:spacing w:after="0"/>
        <w:rPr>
          <w:rFonts w:hint="default" w:ascii="Times New Roman" w:hAnsi="Times New Roman" w:cs="Times New Roman"/>
          <w:sz w:val="24"/>
          <w:szCs w:val="24"/>
        </w:rPr>
        <w:sectPr>
          <w:pgSz w:w="12240" w:h="15840"/>
          <w:pgMar w:top="1160" w:right="140" w:bottom="900" w:left="1180" w:header="134" w:footer="717" w:gutter="0"/>
          <w:cols w:space="720" w:num="1"/>
        </w:sectPr>
      </w:pPr>
    </w:p>
    <w:p>
      <w:pPr>
        <w:pStyle w:val="6"/>
        <w:spacing w:before="10" w:after="1"/>
        <w:rPr>
          <w:rFonts w:hint="default" w:ascii="Times New Roman" w:hAnsi="Times New Roman" w:cs="Times New Roman"/>
          <w:b/>
          <w:sz w:val="24"/>
          <w:szCs w:val="24"/>
        </w:rPr>
      </w:pPr>
    </w:p>
    <w:p>
      <w:pPr>
        <w:pStyle w:val="6"/>
        <w:ind w:left="255"/>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inline distT="0" distB="0" distL="114300" distR="114300">
                <wp:extent cx="6057900" cy="1445260"/>
                <wp:effectExtent l="4445" t="4445" r="18415" b="13335"/>
                <wp:docPr id="22" name="Text Box 23"/>
                <wp:cNvGraphicFramePr/>
                <a:graphic xmlns:a="http://schemas.openxmlformats.org/drawingml/2006/main">
                  <a:graphicData uri="http://schemas.microsoft.com/office/word/2010/wordprocessingShape">
                    <wps:wsp>
                      <wps:cNvSpPr txBox="1"/>
                      <wps:spPr>
                        <a:xfrm>
                          <a:off x="0" y="0"/>
                          <a:ext cx="6057900" cy="1445260"/>
                        </a:xfrm>
                        <a:prstGeom prst="rect">
                          <a:avLst/>
                        </a:prstGeom>
                        <a:solidFill>
                          <a:srgbClr val="FDE8D8"/>
                        </a:solidFill>
                        <a:ln w="6096" cap="flat" cmpd="sng">
                          <a:solidFill>
                            <a:srgbClr val="000000"/>
                          </a:solidFill>
                          <a:prstDash val="solid"/>
                          <a:miter/>
                          <a:headEnd type="none" w="med" len="med"/>
                          <a:tailEnd type="none" w="med" len="med"/>
                        </a:ln>
                      </wps:spPr>
                      <wps:txbx>
                        <w:txbxContent>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&lt;table width="60%" border="1" align="center"&gt;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&lt;caption align="bottom"&gt;Table 1 : Courses offered by Futura Labs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&lt;tr&gt; &lt;th&gt; Course &lt;th&gt; Duration &lt;th&gt; Eligibility&lt;/th&gt;&lt;/tr&gt;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&lt;tr&gt; &lt;td&gt; PHP &lt;td&gt; 3 months &lt;td&gt; Graduation or diploma&lt;/td&gt;&lt;/tr&gt;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&lt;tr&gt; &lt;td&gt; python-Django &lt;td&gt; 6 months &lt;td&gt; Graduation or diploma&lt;/td</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&gt;&lt;/tr&gt;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&lt;tr&gt; &lt;td&gt;Ui/UX&lt;/td&gt; &lt;td&gt;6 months &lt;td&gt; No minimum qualification&lt;/td&gt;&lt;/tr</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&gt;&lt;/table&gt; </w:t>
                            </w:r>
                          </w:p>
                          <w:p>
                            <w:pPr>
                              <w:rPr>
                                <w:rFonts w:hint="default"/>
                              </w:rPr>
                            </w:pPr>
                          </w:p>
                        </w:txbxContent>
                      </wps:txbx>
                      <wps:bodyPr lIns="0" tIns="0" rIns="0" bIns="0" upright="1"/>
                    </wps:wsp>
                  </a:graphicData>
                </a:graphic>
              </wp:inline>
            </w:drawing>
          </mc:Choice>
          <mc:Fallback>
            <w:pict>
              <v:shape id="Text Box 23" o:spid="_x0000_s1026" o:spt="202" type="#_x0000_t202" style="height:113.8pt;width:477pt;" fillcolor="#FDE8D8" filled="t" stroked="t" coordsize="21600,21600" o:gfxdata="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ed+eF0wAAAAUBAAAPAAAAAAAAAAEAIAAA&#10;ACIAAABkcnMvZG93bnJldi54bWxQSwECFAAUAAAACACHTuJApBQ77xECAABcBAAADgAAAAAAAAAB&#10;ACAAAAAiAQAAZHJzL2Uyb0RvYy54bWxQSwUGAAAAAAYABgBZAQAApQUAAAAA&#10;">
                <v:fill on="t" focussize="0,0"/>
                <v:stroke weight="0.48pt" color="#000000" joinstyle="miter"/>
                <v:imagedata o:title=""/>
                <o:lock v:ext="edit" aspectratio="f"/>
                <v:textbox inset="0mm,0mm,0mm,0mm">
                  <w:txbxContent>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&lt;table width="60%" border="1" align="center"&gt;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&lt;caption align="bottom"&gt;Table 1 : Courses offered by Futura Labs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&lt;tr&gt; &lt;th&gt; Course &lt;th&gt; Duration &lt;th&gt; Eligibility&lt;/th&gt;&lt;/tr&gt;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&lt;tr&gt; &lt;td&gt; PHP &lt;td&gt; 3 months &lt;td&gt; Graduation or diploma&lt;/td&gt;&lt;/tr&gt;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&lt;tr&gt; &lt;td&gt; python-Django &lt;td&gt; 6 months &lt;td&gt; Graduation or diploma&lt;/td</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&gt;&lt;/tr&gt;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&lt;tr&gt; &lt;td&gt;Ui/UX&lt;/td&gt; &lt;td&gt;6 months &lt;td&gt; No minimum qualification&lt;/td&gt;&lt;/tr</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&gt;&lt;/table&gt; </w:t>
                      </w:r>
                    </w:p>
                    <w:p>
                      <w:pPr>
                        <w:rPr>
                          <w:rFonts w:hint="default"/>
                        </w:rPr>
                      </w:pPr>
                    </w:p>
                  </w:txbxContent>
                </v:textbox>
                <w10:wrap type="none"/>
                <w10:anchorlock/>
              </v:shape>
            </w:pict>
          </mc:Fallback>
        </mc:AlternateContent>
      </w:r>
    </w:p>
    <w:p>
      <w:pPr>
        <w:pStyle w:val="6"/>
        <w:spacing w:before="10"/>
        <w:rPr>
          <w:rFonts w:hint="default" w:ascii="Times New Roman" w:hAnsi="Times New Roman" w:cs="Times New Roman"/>
          <w:b/>
          <w:sz w:val="24"/>
          <w:szCs w:val="24"/>
        </w:rPr>
      </w:pPr>
    </w:p>
    <w:p>
      <w:pPr>
        <w:spacing w:before="100"/>
        <w:ind w:left="260" w:right="0" w:firstLine="0"/>
        <w:jc w:val="left"/>
        <w:rPr>
          <w:rFonts w:hint="default" w:ascii="Times New Roman" w:hAnsi="Times New Roman" w:cs="Times New Roman"/>
          <w:b/>
          <w:sz w:val="24"/>
          <w:szCs w:val="24"/>
        </w:rPr>
      </w:pPr>
      <w:r>
        <w:rPr>
          <w:rFonts w:hint="default" w:ascii="Times New Roman" w:hAnsi="Times New Roman" w:cs="Times New Roman"/>
          <w:b/>
          <w:sz w:val="24"/>
          <w:szCs w:val="24"/>
        </w:rPr>
        <w:t>Output2: Table Caption</w:t>
      </w:r>
    </w:p>
    <w:p>
      <w:pPr>
        <w:spacing w:after="0"/>
        <w:jc w:val="left"/>
        <w:rPr>
          <w:rFonts w:hint="default" w:ascii="Times New Roman" w:hAnsi="Times New Roman" w:cs="Times New Roman"/>
          <w:sz w:val="24"/>
          <w:szCs w:val="24"/>
        </w:rPr>
      </w:pPr>
    </w:p>
    <w:p>
      <w:pPr>
        <w:spacing w:after="0"/>
        <w:jc w:val="left"/>
        <w:rPr>
          <w:rFonts w:hint="default" w:ascii="Times New Roman" w:hAnsi="Times New Roman" w:cs="Times New Roman"/>
          <w:sz w:val="24"/>
          <w:szCs w:val="24"/>
        </w:rPr>
        <w:sectPr>
          <w:pgSz w:w="12240" w:h="15840"/>
          <w:pgMar w:top="1160" w:right="140" w:bottom="900" w:left="1180" w:header="134" w:footer="717" w:gutter="0"/>
          <w:cols w:space="720" w:num="1"/>
        </w:sectPr>
      </w:pPr>
      <w:r>
        <w:drawing>
          <wp:inline distT="0" distB="0" distL="114300" distR="114300">
            <wp:extent cx="6920230" cy="3892550"/>
            <wp:effectExtent l="0" t="0" r="1397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1"/>
                    <a:stretch>
                      <a:fillRect/>
                    </a:stretch>
                  </pic:blipFill>
                  <pic:spPr>
                    <a:xfrm>
                      <a:off x="0" y="0"/>
                      <a:ext cx="6920230" cy="3892550"/>
                    </a:xfrm>
                    <a:prstGeom prst="rect">
                      <a:avLst/>
                    </a:prstGeom>
                    <a:noFill/>
                    <a:ln>
                      <a:noFill/>
                    </a:ln>
                  </pic:spPr>
                </pic:pic>
              </a:graphicData>
            </a:graphic>
          </wp:inline>
        </w:drawing>
      </w:r>
      <w:bookmarkStart w:id="0" w:name="_GoBack"/>
      <w:bookmarkEnd w:id="0"/>
    </w:p>
    <w:p>
      <w:pPr>
        <w:pStyle w:val="6"/>
        <w:rPr>
          <w:rFonts w:hint="default" w:ascii="Times New Roman" w:hAnsi="Times New Roman" w:cs="Times New Roman"/>
          <w:b/>
          <w:sz w:val="24"/>
          <w:szCs w:val="24"/>
        </w:rPr>
      </w:pPr>
    </w:p>
    <w:p>
      <w:pPr>
        <w:tabs>
          <w:tab w:val="left" w:pos="9828"/>
        </w:tabs>
        <w:spacing w:before="254"/>
        <w:ind w:left="231" w:right="0" w:firstLine="0"/>
        <w:jc w:val="left"/>
        <w:rPr>
          <w:rFonts w:hint="default" w:ascii="Times New Roman" w:hAnsi="Times New Roman" w:cs="Times New Roman"/>
          <w:b/>
          <w:sz w:val="24"/>
          <w:szCs w:val="24"/>
        </w:rPr>
      </w:pPr>
      <w:r>
        <w:rPr>
          <w:rFonts w:hint="default" w:ascii="Times New Roman" w:hAnsi="Times New Roman" w:cs="Times New Roman"/>
          <w:spacing w:val="-42"/>
          <w:w w:val="100"/>
          <w:sz w:val="24"/>
          <w:szCs w:val="24"/>
          <w:shd w:val="clear" w:color="auto" w:fill="D8D8D8"/>
        </w:rPr>
        <w:t xml:space="preserve"> </w:t>
      </w:r>
      <w:r>
        <w:rPr>
          <w:rFonts w:hint="default" w:ascii="Times New Roman" w:hAnsi="Times New Roman" w:cs="Times New Roman"/>
          <w:b/>
          <w:sz w:val="24"/>
          <w:szCs w:val="24"/>
          <w:shd w:val="clear" w:color="auto" w:fill="D8D8D8"/>
        </w:rPr>
        <w:t>Images in</w:t>
      </w:r>
      <w:r>
        <w:rPr>
          <w:rFonts w:hint="default" w:ascii="Times New Roman" w:hAnsi="Times New Roman" w:cs="Times New Roman"/>
          <w:b/>
          <w:spacing w:val="-5"/>
          <w:sz w:val="24"/>
          <w:szCs w:val="24"/>
          <w:shd w:val="clear" w:color="auto" w:fill="D8D8D8"/>
        </w:rPr>
        <w:t xml:space="preserve"> </w:t>
      </w:r>
      <w:r>
        <w:rPr>
          <w:rFonts w:hint="default" w:ascii="Times New Roman" w:hAnsi="Times New Roman" w:cs="Times New Roman"/>
          <w:b/>
          <w:sz w:val="24"/>
          <w:szCs w:val="24"/>
          <w:shd w:val="clear" w:color="auto" w:fill="D8D8D8"/>
        </w:rPr>
        <w:t>HTML:</w:t>
      </w:r>
      <w:r>
        <w:rPr>
          <w:rFonts w:hint="default" w:ascii="Times New Roman" w:hAnsi="Times New Roman" w:cs="Times New Roman"/>
          <w:b/>
          <w:sz w:val="24"/>
          <w:szCs w:val="24"/>
          <w:shd w:val="clear" w:color="auto" w:fill="D8D8D8"/>
        </w:rPr>
        <w:tab/>
      </w:r>
    </w:p>
    <w:p>
      <w:pPr>
        <w:pStyle w:val="8"/>
        <w:numPr>
          <w:ilvl w:val="0"/>
          <w:numId w:val="2"/>
        </w:numPr>
        <w:tabs>
          <w:tab w:val="left" w:pos="620"/>
        </w:tabs>
        <w:spacing w:before="250" w:after="0" w:line="350" w:lineRule="auto"/>
        <w:ind w:left="620" w:right="1122"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Images can be inserted in web pages using </w:t>
      </w:r>
      <w:r>
        <w:rPr>
          <w:rFonts w:hint="default" w:ascii="Times New Roman" w:hAnsi="Times New Roman" w:cs="Times New Roman"/>
          <w:b/>
          <w:sz w:val="24"/>
          <w:szCs w:val="24"/>
        </w:rPr>
        <w:t xml:space="preserve">&lt;img&gt; </w:t>
      </w:r>
      <w:r>
        <w:rPr>
          <w:rFonts w:hint="default" w:ascii="Times New Roman" w:hAnsi="Times New Roman" w:cs="Times New Roman"/>
          <w:sz w:val="24"/>
          <w:szCs w:val="24"/>
        </w:rPr>
        <w:t xml:space="preserve">tag. Images are used to enhance the design and appearance of web page. </w:t>
      </w:r>
      <w:r>
        <w:rPr>
          <w:rFonts w:hint="default" w:ascii="Times New Roman" w:hAnsi="Times New Roman" w:cs="Times New Roman"/>
          <w:b/>
          <w:sz w:val="24"/>
          <w:szCs w:val="24"/>
        </w:rPr>
        <w:t xml:space="preserve">&lt;img&gt; </w:t>
      </w:r>
      <w:r>
        <w:rPr>
          <w:rFonts w:hint="default" w:ascii="Times New Roman" w:hAnsi="Times New Roman" w:cs="Times New Roman"/>
          <w:sz w:val="24"/>
          <w:szCs w:val="24"/>
        </w:rPr>
        <w:t>tag is empty tag which means that it does not have closing</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tag.</w:t>
      </w:r>
    </w:p>
    <w:p>
      <w:pPr>
        <w:pStyle w:val="3"/>
        <w:numPr>
          <w:ilvl w:val="0"/>
          <w:numId w:val="2"/>
        </w:numPr>
        <w:tabs>
          <w:tab w:val="left" w:pos="619"/>
          <w:tab w:val="left" w:pos="620"/>
        </w:tabs>
        <w:spacing w:before="218" w:after="0" w:line="240" w:lineRule="auto"/>
        <w:ind w:left="6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Attributes of &lt;img&gt;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tag:</w:t>
      </w:r>
    </w:p>
    <w:p>
      <w:pPr>
        <w:pStyle w:val="6"/>
        <w:spacing w:before="3"/>
        <w:rPr>
          <w:rFonts w:hint="default" w:ascii="Times New Roman" w:hAnsi="Times New Roman" w:cs="Times New Roman"/>
          <w:b/>
          <w:sz w:val="24"/>
          <w:szCs w:val="24"/>
        </w:rPr>
      </w:pPr>
    </w:p>
    <w:p>
      <w:pPr>
        <w:pStyle w:val="8"/>
        <w:numPr>
          <w:ilvl w:val="0"/>
          <w:numId w:val="6"/>
        </w:numPr>
        <w:tabs>
          <w:tab w:val="left" w:pos="1339"/>
          <w:tab w:val="left" w:pos="1340"/>
        </w:tabs>
        <w:spacing w:before="0" w:after="0" w:line="240" w:lineRule="auto"/>
        <w:ind w:left="134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src</w:t>
      </w:r>
      <w:r>
        <w:rPr>
          <w:rFonts w:hint="default" w:ascii="Times New Roman" w:hAnsi="Times New Roman" w:cs="Times New Roman"/>
          <w:sz w:val="24"/>
          <w:szCs w:val="24"/>
        </w:rPr>
        <w:t>: It specifies the address or path of the</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image.</w:t>
      </w:r>
    </w:p>
    <w:p>
      <w:pPr>
        <w:pStyle w:val="6"/>
        <w:spacing w:before="2"/>
        <w:rPr>
          <w:rFonts w:hint="default" w:ascii="Times New Roman" w:hAnsi="Times New Roman" w:cs="Times New Roman"/>
          <w:sz w:val="24"/>
          <w:szCs w:val="24"/>
        </w:rPr>
      </w:pPr>
    </w:p>
    <w:p>
      <w:pPr>
        <w:pStyle w:val="8"/>
        <w:numPr>
          <w:ilvl w:val="0"/>
          <w:numId w:val="6"/>
        </w:numPr>
        <w:tabs>
          <w:tab w:val="left" w:pos="1339"/>
          <w:tab w:val="left" w:pos="1340"/>
        </w:tabs>
        <w:spacing w:before="0" w:after="0" w:line="240" w:lineRule="auto"/>
        <w:ind w:left="134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height</w:t>
      </w:r>
      <w:r>
        <w:rPr>
          <w:rFonts w:hint="default" w:ascii="Times New Roman" w:hAnsi="Times New Roman" w:cs="Times New Roman"/>
          <w:sz w:val="24"/>
          <w:szCs w:val="24"/>
        </w:rPr>
        <w:t>: It specifies the height of the</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image.</w:t>
      </w:r>
    </w:p>
    <w:p>
      <w:pPr>
        <w:pStyle w:val="6"/>
        <w:spacing w:before="5"/>
        <w:rPr>
          <w:rFonts w:hint="default" w:ascii="Times New Roman" w:hAnsi="Times New Roman" w:cs="Times New Roman"/>
          <w:sz w:val="24"/>
          <w:szCs w:val="24"/>
        </w:rPr>
      </w:pPr>
    </w:p>
    <w:p>
      <w:pPr>
        <w:pStyle w:val="8"/>
        <w:numPr>
          <w:ilvl w:val="0"/>
          <w:numId w:val="6"/>
        </w:numPr>
        <w:tabs>
          <w:tab w:val="left" w:pos="1339"/>
          <w:tab w:val="left" w:pos="1340"/>
        </w:tabs>
        <w:spacing w:before="0" w:after="0" w:line="240" w:lineRule="auto"/>
        <w:ind w:left="1340" w:right="0" w:hanging="360"/>
        <w:jc w:val="left"/>
        <w:rPr>
          <w:rFonts w:hint="default" w:ascii="Times New Roman" w:hAnsi="Times New Roman" w:cs="Times New Roman"/>
          <w:sz w:val="24"/>
          <w:szCs w:val="24"/>
        </w:rPr>
      </w:pPr>
      <w:r>
        <w:rPr>
          <w:rFonts w:hint="default" w:ascii="Times New Roman" w:hAnsi="Times New Roman" w:cs="Times New Roman"/>
          <w:b/>
          <w:sz w:val="24"/>
          <w:szCs w:val="24"/>
        </w:rPr>
        <w:t>width</w:t>
      </w:r>
      <w:r>
        <w:rPr>
          <w:rFonts w:hint="default" w:ascii="Times New Roman" w:hAnsi="Times New Roman" w:cs="Times New Roman"/>
          <w:sz w:val="24"/>
          <w:szCs w:val="24"/>
        </w:rPr>
        <w:t>: It specifies the width of the</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image.</w:t>
      </w:r>
    </w:p>
    <w:p>
      <w:pPr>
        <w:pStyle w:val="6"/>
        <w:spacing w:before="2"/>
        <w:rPr>
          <w:rFonts w:hint="default" w:ascii="Times New Roman" w:hAnsi="Times New Roman" w:cs="Times New Roman"/>
          <w:sz w:val="24"/>
          <w:szCs w:val="24"/>
        </w:rPr>
      </w:pPr>
    </w:p>
    <w:p>
      <w:pPr>
        <w:pStyle w:val="8"/>
        <w:numPr>
          <w:ilvl w:val="0"/>
          <w:numId w:val="6"/>
        </w:numPr>
        <w:tabs>
          <w:tab w:val="left" w:pos="1340"/>
        </w:tabs>
        <w:spacing w:before="0" w:after="0" w:line="357" w:lineRule="auto"/>
        <w:ind w:left="1340" w:right="410" w:hanging="36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alt: </w:t>
      </w:r>
      <w:r>
        <w:rPr>
          <w:rFonts w:hint="default" w:ascii="Times New Roman" w:hAnsi="Times New Roman" w:cs="Times New Roman"/>
          <w:sz w:val="24"/>
          <w:szCs w:val="24"/>
        </w:rPr>
        <w:t>This attribute provides alternate text for image. If for any reason the browser is not able to display the image (because of slow internet connection, error in path, image corruption etc.), then the alternate text will be displayed in place of</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image.</w:t>
      </w:r>
    </w:p>
    <w:p>
      <w:pPr>
        <w:pStyle w:val="3"/>
        <w:numPr>
          <w:ilvl w:val="0"/>
          <w:numId w:val="2"/>
        </w:numPr>
        <w:tabs>
          <w:tab w:val="left" w:pos="620"/>
        </w:tabs>
        <w:spacing w:before="121" w:after="0" w:line="240" w:lineRule="auto"/>
        <w:ind w:left="620" w:right="0" w:hanging="360"/>
        <w:jc w:val="both"/>
        <w:rPr>
          <w:rFonts w:hint="default" w:ascii="Times New Roman" w:hAnsi="Times New Roman" w:cs="Times New Roman"/>
          <w:sz w:val="24"/>
          <w:szCs w:val="24"/>
        </w:rPr>
      </w:pPr>
      <w:r>
        <w:rPr>
          <w:rFonts w:hint="default" w:ascii="Times New Roman" w:hAnsi="Times New Roman" w:cs="Times New Roman"/>
          <w:sz w:val="24"/>
          <w:szCs w:val="24"/>
        </w:rPr>
        <w:t>Syntax:</w:t>
      </w:r>
    </w:p>
    <w:p>
      <w:pPr>
        <w:pStyle w:val="6"/>
        <w:spacing w:before="11"/>
        <w:rPr>
          <w:rFonts w:hint="default" w:ascii="Times New Roman" w:hAnsi="Times New Roman" w:cs="Times New Roman"/>
          <w:b/>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1416685</wp:posOffset>
            </wp:positionH>
            <wp:positionV relativeFrom="paragraph">
              <wp:posOffset>99060</wp:posOffset>
            </wp:positionV>
            <wp:extent cx="5323205" cy="337185"/>
            <wp:effectExtent l="0" t="0" r="0" b="0"/>
            <wp:wrapTopAndBottom/>
            <wp:docPr id="7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0.png"/>
                    <pic:cNvPicPr>
                      <a:picLocks noChangeAspect="1"/>
                    </pic:cNvPicPr>
                  </pic:nvPicPr>
                  <pic:blipFill>
                    <a:blip r:embed="rId42" cstate="print"/>
                    <a:stretch>
                      <a:fillRect/>
                    </a:stretch>
                  </pic:blipFill>
                  <pic:spPr>
                    <a:xfrm>
                      <a:off x="0" y="0"/>
                      <a:ext cx="5323293" cy="336994"/>
                    </a:xfrm>
                    <a:prstGeom prst="rect">
                      <a:avLst/>
                    </a:prstGeom>
                  </pic:spPr>
                </pic:pic>
              </a:graphicData>
            </a:graphic>
          </wp:anchor>
        </w:drawing>
      </w:r>
    </w:p>
    <w:p>
      <w:pPr>
        <w:spacing w:before="246" w:after="120"/>
        <w:ind w:left="260" w:right="0" w:firstLine="0"/>
        <w:jc w:val="both"/>
        <w:rPr>
          <w:rFonts w:hint="default" w:ascii="Times New Roman" w:hAnsi="Times New Roman" w:cs="Times New Roman"/>
          <w:b/>
          <w:sz w:val="24"/>
          <w:szCs w:val="24"/>
        </w:rPr>
      </w:pPr>
      <w:r>
        <w:rPr>
          <w:rFonts w:hint="default" w:ascii="Times New Roman" w:hAnsi="Times New Roman" w:cs="Times New Roman"/>
          <w:b/>
          <w:sz w:val="24"/>
          <w:szCs w:val="24"/>
        </w:rPr>
        <w:t>Example: Images</w:t>
      </w:r>
    </w:p>
    <w:p>
      <w:pPr>
        <w:pStyle w:val="6"/>
        <w:ind w:left="255"/>
        <w:rPr>
          <w:sz w:val="20"/>
        </w:rPr>
      </w:pPr>
      <w:r>
        <w:rPr>
          <w:rFonts w:hint="default" w:ascii="Times New Roman" w:hAnsi="Times New Roman" w:cs="Times New Roman"/>
          <w:sz w:val="24"/>
          <w:szCs w:val="24"/>
        </w:rPr>
        <mc:AlternateContent>
          <mc:Choice Requires="wps">
            <w:drawing>
              <wp:inline distT="0" distB="0" distL="114300" distR="114300">
                <wp:extent cx="6057900" cy="3165475"/>
                <wp:effectExtent l="4445" t="4445" r="18415" b="15240"/>
                <wp:docPr id="24" name="Text Box 24"/>
                <wp:cNvGraphicFramePr/>
                <a:graphic xmlns:a="http://schemas.openxmlformats.org/drawingml/2006/main">
                  <a:graphicData uri="http://schemas.microsoft.com/office/word/2010/wordprocessingShape">
                    <wps:wsp>
                      <wps:cNvSpPr txBox="1"/>
                      <wps:spPr>
                        <a:xfrm>
                          <a:off x="0" y="0"/>
                          <a:ext cx="6057900" cy="3165475"/>
                        </a:xfrm>
                        <a:prstGeom prst="rect">
                          <a:avLst/>
                        </a:prstGeom>
                        <a:solidFill>
                          <a:srgbClr val="FDE8D8"/>
                        </a:solidFill>
                        <a:ln w="6096" cap="flat" cmpd="sng">
                          <a:solidFill>
                            <a:srgbClr val="000000"/>
                          </a:solidFill>
                          <a:prstDash val="solid"/>
                          <a:miter/>
                          <a:headEnd type="none" w="med" len="med"/>
                          <a:tailEnd type="none" w="med" len="med"/>
                        </a:ln>
                      </wps:spPr>
                      <wps:txbx>
                        <w:txbxContent>
                          <w:p>
                            <w:pPr>
                              <w:pStyle w:val="6"/>
                              <w:spacing w:before="117"/>
                              <w:ind w:left="103"/>
                              <w:rPr>
                                <w:rFonts w:hint="default" w:ascii="Times New Roman" w:hAnsi="Times New Roman" w:cs="Times New Roman"/>
                              </w:rPr>
                            </w:pPr>
                            <w:r>
                              <w:rPr>
                                <w:rFonts w:hint="default" w:ascii="Times New Roman" w:hAnsi="Times New Roman" w:cs="Times New Roman"/>
                              </w:rPr>
                              <w:t>&lt;!doctype html&gt;</w:t>
                            </w:r>
                          </w:p>
                          <w:p>
                            <w:pPr>
                              <w:pStyle w:val="6"/>
                              <w:spacing w:before="43"/>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2"/>
                              <w:ind w:left="103"/>
                              <w:rPr>
                                <w:rFonts w:hint="default" w:ascii="Times New Roman" w:hAnsi="Times New Roman" w:cs="Times New Roman"/>
                              </w:rPr>
                            </w:pPr>
                            <w:r>
                              <w:rPr>
                                <w:rFonts w:hint="default" w:ascii="Times New Roman" w:hAnsi="Times New Roman" w:cs="Times New Roman"/>
                              </w:rPr>
                              <w:t>&lt;title&gt; Inserting Images &lt;/title&gt;</w:t>
                            </w:r>
                          </w:p>
                          <w:p>
                            <w:pPr>
                              <w:pStyle w:val="6"/>
                              <w:spacing w:before="41"/>
                              <w:ind w:left="103"/>
                              <w:rPr>
                                <w:rFonts w:hint="default" w:ascii="Times New Roman" w:hAnsi="Times New Roman" w:cs="Times New Roman"/>
                              </w:rPr>
                            </w:pPr>
                            <w:r>
                              <w:rPr>
                                <w:rFonts w:hint="default" w:ascii="Times New Roman" w:hAnsi="Times New Roman" w:cs="Times New Roman"/>
                              </w:rPr>
                              <w:t>&lt;/head&gt;</w:t>
                            </w:r>
                          </w:p>
                          <w:p>
                            <w:pPr>
                              <w:pStyle w:val="6"/>
                              <w:spacing w:before="42"/>
                              <w:ind w:left="103"/>
                              <w:rPr>
                                <w:rFonts w:hint="default" w:ascii="Times New Roman" w:hAnsi="Times New Roman" w:cs="Times New Roman"/>
                              </w:rPr>
                            </w:pPr>
                            <w:r>
                              <w:rPr>
                                <w:rFonts w:hint="default" w:ascii="Times New Roman" w:hAnsi="Times New Roman" w:cs="Times New Roman"/>
                              </w:rPr>
                              <w:t>&lt;body bgcolor="lightgreen" text="darkgreen"&gt;</w:t>
                            </w:r>
                          </w:p>
                          <w:p>
                            <w:pPr>
                              <w:pStyle w:val="6"/>
                              <w:spacing w:before="4"/>
                              <w:rPr>
                                <w:rFonts w:hint="default" w:ascii="Times New Roman" w:hAnsi="Times New Roman" w:cs="Times New Roman"/>
                                <w:sz w:val="31"/>
                              </w:rPr>
                            </w:pPr>
                          </w:p>
                          <w:p>
                            <w:pPr>
                              <w:pStyle w:val="6"/>
                              <w:ind w:left="103"/>
                              <w:rPr>
                                <w:rFonts w:hint="default" w:ascii="Times New Roman" w:hAnsi="Times New Roman" w:cs="Times New Roman"/>
                              </w:rPr>
                            </w:pPr>
                            <w:r>
                              <w:rPr>
                                <w:rFonts w:hint="default" w:ascii="Times New Roman" w:hAnsi="Times New Roman" w:cs="Times New Roman"/>
                              </w:rPr>
                              <w:t>&lt;h1&gt; Image 1 &lt;/h1&gt;</w:t>
                            </w:r>
                          </w:p>
                          <w:p>
                            <w:pPr>
                              <w:pStyle w:val="6"/>
                              <w:spacing w:before="43"/>
                              <w:ind w:left="103"/>
                              <w:rPr>
                                <w:rFonts w:hint="default" w:ascii="Times New Roman" w:hAnsi="Times New Roman" w:cs="Times New Roman"/>
                              </w:rPr>
                            </w:pPr>
                            <w:r>
                              <w:rPr>
                                <w:rFonts w:hint="default" w:ascii="Times New Roman" w:hAnsi="Times New Roman" w:cs="Times New Roman"/>
                              </w:rPr>
                              <w:t>&lt;img src="quote.jpg" height="200px" width="300px" alt="Inspirational Quote 1" &gt;</w:t>
                            </w:r>
                          </w:p>
                          <w:p>
                            <w:pPr>
                              <w:pStyle w:val="6"/>
                              <w:rPr>
                                <w:rFonts w:hint="default" w:ascii="Times New Roman" w:hAnsi="Times New Roman" w:cs="Times New Roman"/>
                                <w:sz w:val="31"/>
                              </w:rPr>
                            </w:pPr>
                          </w:p>
                          <w:p>
                            <w:pPr>
                              <w:pStyle w:val="6"/>
                              <w:spacing w:before="1"/>
                              <w:ind w:left="103"/>
                              <w:rPr>
                                <w:rFonts w:hint="default" w:ascii="Times New Roman" w:hAnsi="Times New Roman" w:cs="Times New Roman"/>
                              </w:rPr>
                            </w:pPr>
                            <w:r>
                              <w:rPr>
                                <w:rFonts w:hint="default" w:ascii="Times New Roman" w:hAnsi="Times New Roman" w:cs="Times New Roman"/>
                              </w:rPr>
                              <w:t>&lt;h1&gt; Image 2 &lt;/h1&gt;</w:t>
                            </w:r>
                          </w:p>
                          <w:p>
                            <w:pPr>
                              <w:pStyle w:val="6"/>
                              <w:tabs>
                                <w:tab w:val="left" w:pos="1019"/>
                                <w:tab w:val="left" w:pos="5850"/>
                                <w:tab w:val="left" w:pos="7865"/>
                              </w:tabs>
                              <w:spacing w:before="42" w:line="276" w:lineRule="auto"/>
                              <w:ind w:left="103" w:right="95"/>
                              <w:rPr>
                                <w:rFonts w:hint="default" w:ascii="Times New Roman" w:hAnsi="Times New Roman" w:cs="Times New Roman"/>
                              </w:rPr>
                            </w:pPr>
                            <w:r>
                              <w:rPr>
                                <w:rFonts w:hint="default" w:ascii="Times New Roman" w:hAnsi="Times New Roman" w:cs="Times New Roman"/>
                              </w:rPr>
                              <w:t>&lt;img</w:t>
                            </w:r>
                            <w:r>
                              <w:rPr>
                                <w:rFonts w:hint="default" w:ascii="Times New Roman" w:hAnsi="Times New Roman" w:cs="Times New Roman"/>
                              </w:rPr>
                              <w:tab/>
                            </w:r>
                            <w:r>
                              <w:rPr>
                                <w:rFonts w:hint="default" w:ascii="Times New Roman" w:hAnsi="Times New Roman" w:cs="Times New Roman"/>
                              </w:rPr>
                              <w:t>src="inspirational-bird-quote-freedom.jpg"</w:t>
                            </w:r>
                            <w:r>
                              <w:rPr>
                                <w:rFonts w:hint="default" w:ascii="Times New Roman" w:hAnsi="Times New Roman" w:cs="Times New Roman"/>
                              </w:rPr>
                              <w:tab/>
                            </w:r>
                            <w:r>
                              <w:rPr>
                                <w:rFonts w:hint="default" w:ascii="Times New Roman" w:hAnsi="Times New Roman" w:cs="Times New Roman"/>
                              </w:rPr>
                              <w:t>height="200px"</w:t>
                            </w:r>
                            <w:r>
                              <w:rPr>
                                <w:rFonts w:hint="default" w:ascii="Times New Roman" w:hAnsi="Times New Roman" w:cs="Times New Roman"/>
                              </w:rPr>
                              <w:tab/>
                            </w:r>
                            <w:r>
                              <w:rPr>
                                <w:rFonts w:hint="default" w:ascii="Times New Roman" w:hAnsi="Times New Roman" w:cs="Times New Roman"/>
                                <w:spacing w:val="-1"/>
                              </w:rPr>
                              <w:t xml:space="preserve">width="300px" </w:t>
                            </w:r>
                            <w:r>
                              <w:rPr>
                                <w:rFonts w:hint="default" w:ascii="Times New Roman" w:hAnsi="Times New Roman" w:cs="Times New Roman"/>
                              </w:rPr>
                              <w:t>alt="Inspirational Quote</w:t>
                            </w:r>
                            <w:r>
                              <w:rPr>
                                <w:rFonts w:hint="default" w:ascii="Times New Roman" w:hAnsi="Times New Roman" w:cs="Times New Roman"/>
                                <w:spacing w:val="-3"/>
                              </w:rPr>
                              <w:t xml:space="preserve"> </w:t>
                            </w:r>
                            <w:r>
                              <w:rPr>
                                <w:rFonts w:hint="default" w:ascii="Times New Roman" w:hAnsi="Times New Roman" w:cs="Times New Roman"/>
                              </w:rPr>
                              <w:t>2"&gt;</w:t>
                            </w:r>
                          </w:p>
                          <w:p>
                            <w:pPr>
                              <w:pStyle w:val="6"/>
                              <w:spacing w:before="1"/>
                              <w:ind w:left="103"/>
                              <w:rPr>
                                <w:rFonts w:hint="default" w:ascii="Times New Roman" w:hAnsi="Times New Roman" w:cs="Times New Roman"/>
                              </w:rPr>
                            </w:pPr>
                            <w:r>
                              <w:rPr>
                                <w:rFonts w:hint="default" w:ascii="Times New Roman" w:hAnsi="Times New Roman" w:cs="Times New Roman"/>
                              </w:rPr>
                              <w:t>&lt;/body&gt;</w:t>
                            </w:r>
                          </w:p>
                          <w:p>
                            <w:pPr>
                              <w:pStyle w:val="6"/>
                              <w:spacing w:before="43"/>
                              <w:ind w:left="103"/>
                              <w:rPr>
                                <w:rFonts w:hint="default" w:ascii="Times New Roman" w:hAnsi="Times New Roman" w:cs="Times New Roman"/>
                              </w:rPr>
                            </w:pPr>
                            <w:r>
                              <w:rPr>
                                <w:rFonts w:hint="default" w:ascii="Times New Roman" w:hAnsi="Times New Roman" w:cs="Times New Roman"/>
                              </w:rPr>
                              <w:t>&lt;/html&gt;</w:t>
                            </w:r>
                          </w:p>
                        </w:txbxContent>
                      </wps:txbx>
                      <wps:bodyPr lIns="0" tIns="0" rIns="0" bIns="0" upright="1"/>
                    </wps:wsp>
                  </a:graphicData>
                </a:graphic>
              </wp:inline>
            </w:drawing>
          </mc:Choice>
          <mc:Fallback>
            <w:pict>
              <v:shape id="_x0000_s1026" o:spid="_x0000_s1026" o:spt="202" type="#_x0000_t202" style="height:249.25pt;width:477pt;" fillcolor="#FDE8D8" filled="t" stroked="t" coordsize="21600,21600" o:gfxdata="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Q1AzdtMAAAAFAQAADwAAAAAAAAABACAAAAAi&#10;AAAAZHJzL2Rvd25yZXYueG1sUEsBAhQAFAAAAAgAh07iQMaB4LoPAgAAXAQAAA4AAAAAAAAAAQAg&#10;AAAAIgEAAGRycy9lMm9Eb2MueG1sUEsFBgAAAAAGAAYAWQEAAKMFAAAAAA==&#10;">
                <v:fill on="t" focussize="0,0"/>
                <v:stroke weight="0.48pt" color="#000000" joinstyle="miter"/>
                <v:imagedata o:title=""/>
                <o:lock v:ext="edit" aspectratio="f"/>
                <v:textbox inset="0mm,0mm,0mm,0mm">
                  <w:txbxContent>
                    <w:p>
                      <w:pPr>
                        <w:pStyle w:val="6"/>
                        <w:spacing w:before="117"/>
                        <w:ind w:left="103"/>
                        <w:rPr>
                          <w:rFonts w:hint="default" w:ascii="Times New Roman" w:hAnsi="Times New Roman" w:cs="Times New Roman"/>
                        </w:rPr>
                      </w:pPr>
                      <w:r>
                        <w:rPr>
                          <w:rFonts w:hint="default" w:ascii="Times New Roman" w:hAnsi="Times New Roman" w:cs="Times New Roman"/>
                        </w:rPr>
                        <w:t>&lt;!doctype html&gt;</w:t>
                      </w:r>
                    </w:p>
                    <w:p>
                      <w:pPr>
                        <w:pStyle w:val="6"/>
                        <w:spacing w:before="43"/>
                        <w:ind w:left="103"/>
                        <w:rPr>
                          <w:rFonts w:hint="default" w:ascii="Times New Roman" w:hAnsi="Times New Roman" w:cs="Times New Roman"/>
                        </w:rPr>
                      </w:pPr>
                      <w:r>
                        <w:rPr>
                          <w:rFonts w:hint="default" w:ascii="Times New Roman" w:hAnsi="Times New Roman" w:cs="Times New Roman"/>
                        </w:rPr>
                        <w:t>&lt;html&gt;</w:t>
                      </w:r>
                    </w:p>
                    <w:p>
                      <w:pPr>
                        <w:pStyle w:val="6"/>
                        <w:spacing w:before="43"/>
                        <w:ind w:left="103"/>
                        <w:rPr>
                          <w:rFonts w:hint="default" w:ascii="Times New Roman" w:hAnsi="Times New Roman" w:cs="Times New Roman"/>
                        </w:rPr>
                      </w:pPr>
                      <w:r>
                        <w:rPr>
                          <w:rFonts w:hint="default" w:ascii="Times New Roman" w:hAnsi="Times New Roman" w:cs="Times New Roman"/>
                        </w:rPr>
                        <w:t>&lt;head&gt;</w:t>
                      </w:r>
                    </w:p>
                    <w:p>
                      <w:pPr>
                        <w:pStyle w:val="6"/>
                        <w:spacing w:before="42"/>
                        <w:ind w:left="103"/>
                        <w:rPr>
                          <w:rFonts w:hint="default" w:ascii="Times New Roman" w:hAnsi="Times New Roman" w:cs="Times New Roman"/>
                        </w:rPr>
                      </w:pPr>
                      <w:r>
                        <w:rPr>
                          <w:rFonts w:hint="default" w:ascii="Times New Roman" w:hAnsi="Times New Roman" w:cs="Times New Roman"/>
                        </w:rPr>
                        <w:t>&lt;title&gt; Inserting Images &lt;/title&gt;</w:t>
                      </w:r>
                    </w:p>
                    <w:p>
                      <w:pPr>
                        <w:pStyle w:val="6"/>
                        <w:spacing w:before="41"/>
                        <w:ind w:left="103"/>
                        <w:rPr>
                          <w:rFonts w:hint="default" w:ascii="Times New Roman" w:hAnsi="Times New Roman" w:cs="Times New Roman"/>
                        </w:rPr>
                      </w:pPr>
                      <w:r>
                        <w:rPr>
                          <w:rFonts w:hint="default" w:ascii="Times New Roman" w:hAnsi="Times New Roman" w:cs="Times New Roman"/>
                        </w:rPr>
                        <w:t>&lt;/head&gt;</w:t>
                      </w:r>
                    </w:p>
                    <w:p>
                      <w:pPr>
                        <w:pStyle w:val="6"/>
                        <w:spacing w:before="42"/>
                        <w:ind w:left="103"/>
                        <w:rPr>
                          <w:rFonts w:hint="default" w:ascii="Times New Roman" w:hAnsi="Times New Roman" w:cs="Times New Roman"/>
                        </w:rPr>
                      </w:pPr>
                      <w:r>
                        <w:rPr>
                          <w:rFonts w:hint="default" w:ascii="Times New Roman" w:hAnsi="Times New Roman" w:cs="Times New Roman"/>
                        </w:rPr>
                        <w:t>&lt;body bgcolor="lightgreen" text="darkgreen"&gt;</w:t>
                      </w:r>
                    </w:p>
                    <w:p>
                      <w:pPr>
                        <w:pStyle w:val="6"/>
                        <w:spacing w:before="4"/>
                        <w:rPr>
                          <w:rFonts w:hint="default" w:ascii="Times New Roman" w:hAnsi="Times New Roman" w:cs="Times New Roman"/>
                          <w:sz w:val="31"/>
                        </w:rPr>
                      </w:pPr>
                    </w:p>
                    <w:p>
                      <w:pPr>
                        <w:pStyle w:val="6"/>
                        <w:ind w:left="103"/>
                        <w:rPr>
                          <w:rFonts w:hint="default" w:ascii="Times New Roman" w:hAnsi="Times New Roman" w:cs="Times New Roman"/>
                        </w:rPr>
                      </w:pPr>
                      <w:r>
                        <w:rPr>
                          <w:rFonts w:hint="default" w:ascii="Times New Roman" w:hAnsi="Times New Roman" w:cs="Times New Roman"/>
                        </w:rPr>
                        <w:t>&lt;h1&gt; Image 1 &lt;/h1&gt;</w:t>
                      </w:r>
                    </w:p>
                    <w:p>
                      <w:pPr>
                        <w:pStyle w:val="6"/>
                        <w:spacing w:before="43"/>
                        <w:ind w:left="103"/>
                        <w:rPr>
                          <w:rFonts w:hint="default" w:ascii="Times New Roman" w:hAnsi="Times New Roman" w:cs="Times New Roman"/>
                        </w:rPr>
                      </w:pPr>
                      <w:r>
                        <w:rPr>
                          <w:rFonts w:hint="default" w:ascii="Times New Roman" w:hAnsi="Times New Roman" w:cs="Times New Roman"/>
                        </w:rPr>
                        <w:t>&lt;img src="quote.jpg" height="200px" width="300px" alt="Inspirational Quote 1" &gt;</w:t>
                      </w:r>
                    </w:p>
                    <w:p>
                      <w:pPr>
                        <w:pStyle w:val="6"/>
                        <w:rPr>
                          <w:rFonts w:hint="default" w:ascii="Times New Roman" w:hAnsi="Times New Roman" w:cs="Times New Roman"/>
                          <w:sz w:val="31"/>
                        </w:rPr>
                      </w:pPr>
                    </w:p>
                    <w:p>
                      <w:pPr>
                        <w:pStyle w:val="6"/>
                        <w:spacing w:before="1"/>
                        <w:ind w:left="103"/>
                        <w:rPr>
                          <w:rFonts w:hint="default" w:ascii="Times New Roman" w:hAnsi="Times New Roman" w:cs="Times New Roman"/>
                        </w:rPr>
                      </w:pPr>
                      <w:r>
                        <w:rPr>
                          <w:rFonts w:hint="default" w:ascii="Times New Roman" w:hAnsi="Times New Roman" w:cs="Times New Roman"/>
                        </w:rPr>
                        <w:t>&lt;h1&gt; Image 2 &lt;/h1&gt;</w:t>
                      </w:r>
                    </w:p>
                    <w:p>
                      <w:pPr>
                        <w:pStyle w:val="6"/>
                        <w:tabs>
                          <w:tab w:val="left" w:pos="1019"/>
                          <w:tab w:val="left" w:pos="5850"/>
                          <w:tab w:val="left" w:pos="7865"/>
                        </w:tabs>
                        <w:spacing w:before="42" w:line="276" w:lineRule="auto"/>
                        <w:ind w:left="103" w:right="95"/>
                        <w:rPr>
                          <w:rFonts w:hint="default" w:ascii="Times New Roman" w:hAnsi="Times New Roman" w:cs="Times New Roman"/>
                        </w:rPr>
                      </w:pPr>
                      <w:r>
                        <w:rPr>
                          <w:rFonts w:hint="default" w:ascii="Times New Roman" w:hAnsi="Times New Roman" w:cs="Times New Roman"/>
                        </w:rPr>
                        <w:t>&lt;img</w:t>
                      </w:r>
                      <w:r>
                        <w:rPr>
                          <w:rFonts w:hint="default" w:ascii="Times New Roman" w:hAnsi="Times New Roman" w:cs="Times New Roman"/>
                        </w:rPr>
                        <w:tab/>
                      </w:r>
                      <w:r>
                        <w:rPr>
                          <w:rFonts w:hint="default" w:ascii="Times New Roman" w:hAnsi="Times New Roman" w:cs="Times New Roman"/>
                        </w:rPr>
                        <w:t>src="inspirational-bird-quote-freedom.jpg"</w:t>
                      </w:r>
                      <w:r>
                        <w:rPr>
                          <w:rFonts w:hint="default" w:ascii="Times New Roman" w:hAnsi="Times New Roman" w:cs="Times New Roman"/>
                        </w:rPr>
                        <w:tab/>
                      </w:r>
                      <w:r>
                        <w:rPr>
                          <w:rFonts w:hint="default" w:ascii="Times New Roman" w:hAnsi="Times New Roman" w:cs="Times New Roman"/>
                        </w:rPr>
                        <w:t>height="200px"</w:t>
                      </w:r>
                      <w:r>
                        <w:rPr>
                          <w:rFonts w:hint="default" w:ascii="Times New Roman" w:hAnsi="Times New Roman" w:cs="Times New Roman"/>
                        </w:rPr>
                        <w:tab/>
                      </w:r>
                      <w:r>
                        <w:rPr>
                          <w:rFonts w:hint="default" w:ascii="Times New Roman" w:hAnsi="Times New Roman" w:cs="Times New Roman"/>
                          <w:spacing w:val="-1"/>
                        </w:rPr>
                        <w:t xml:space="preserve">width="300px" </w:t>
                      </w:r>
                      <w:r>
                        <w:rPr>
                          <w:rFonts w:hint="default" w:ascii="Times New Roman" w:hAnsi="Times New Roman" w:cs="Times New Roman"/>
                        </w:rPr>
                        <w:t>alt="Inspirational Quote</w:t>
                      </w:r>
                      <w:r>
                        <w:rPr>
                          <w:rFonts w:hint="default" w:ascii="Times New Roman" w:hAnsi="Times New Roman" w:cs="Times New Roman"/>
                          <w:spacing w:val="-3"/>
                        </w:rPr>
                        <w:t xml:space="preserve"> </w:t>
                      </w:r>
                      <w:r>
                        <w:rPr>
                          <w:rFonts w:hint="default" w:ascii="Times New Roman" w:hAnsi="Times New Roman" w:cs="Times New Roman"/>
                        </w:rPr>
                        <w:t>2"&gt;</w:t>
                      </w:r>
                    </w:p>
                    <w:p>
                      <w:pPr>
                        <w:pStyle w:val="6"/>
                        <w:spacing w:before="1"/>
                        <w:ind w:left="103"/>
                        <w:rPr>
                          <w:rFonts w:hint="default" w:ascii="Times New Roman" w:hAnsi="Times New Roman" w:cs="Times New Roman"/>
                        </w:rPr>
                      </w:pPr>
                      <w:r>
                        <w:rPr>
                          <w:rFonts w:hint="default" w:ascii="Times New Roman" w:hAnsi="Times New Roman" w:cs="Times New Roman"/>
                        </w:rPr>
                        <w:t>&lt;/body&gt;</w:t>
                      </w:r>
                    </w:p>
                    <w:p>
                      <w:pPr>
                        <w:pStyle w:val="6"/>
                        <w:spacing w:before="43"/>
                        <w:ind w:left="103"/>
                        <w:rPr>
                          <w:rFonts w:hint="default" w:ascii="Times New Roman" w:hAnsi="Times New Roman" w:cs="Times New Roman"/>
                        </w:rPr>
                      </w:pPr>
                      <w:r>
                        <w:rPr>
                          <w:rFonts w:hint="default" w:ascii="Times New Roman" w:hAnsi="Times New Roman" w:cs="Times New Roman"/>
                        </w:rPr>
                        <w:t>&lt;/html&gt;</w:t>
                      </w:r>
                    </w:p>
                  </w:txbxContent>
                </v:textbox>
                <w10:wrap type="none"/>
                <w10:anchorlock/>
              </v:shape>
            </w:pict>
          </mc:Fallback>
        </mc:AlternateContent>
      </w:r>
    </w:p>
    <w:p>
      <w:pPr>
        <w:spacing w:after="0"/>
        <w:rPr>
          <w:sz w:val="20"/>
        </w:rPr>
        <w:sectPr>
          <w:pgSz w:w="12240" w:h="15840"/>
          <w:pgMar w:top="1160" w:right="140" w:bottom="900" w:left="1180" w:header="134" w:footer="717" w:gutter="0"/>
          <w:cols w:space="720" w:num="1"/>
        </w:sectPr>
      </w:pPr>
    </w:p>
    <w:p>
      <w:pPr>
        <w:pStyle w:val="6"/>
        <w:rPr>
          <w:b/>
          <w:sz w:val="20"/>
        </w:rPr>
      </w:pPr>
    </w:p>
    <w:p>
      <w:pPr>
        <w:pStyle w:val="6"/>
        <w:spacing w:before="9"/>
        <w:rPr>
          <w:b/>
          <w:sz w:val="21"/>
        </w:rPr>
      </w:pPr>
    </w:p>
    <w:p>
      <w:pPr>
        <w:spacing w:before="1"/>
        <w:ind w:left="260" w:right="0" w:firstLine="0"/>
        <w:jc w:val="left"/>
        <w:rPr>
          <w:b/>
          <w:sz w:val="24"/>
        </w:rPr>
      </w:pPr>
      <w:r>
        <w:drawing>
          <wp:anchor distT="0" distB="0" distL="0" distR="0" simplePos="0" relativeHeight="251660288" behindDoc="0" locked="0" layoutInCell="1" allowOverlap="1">
            <wp:simplePos x="0" y="0"/>
            <wp:positionH relativeFrom="page">
              <wp:posOffset>914400</wp:posOffset>
            </wp:positionH>
            <wp:positionV relativeFrom="paragraph">
              <wp:posOffset>254635</wp:posOffset>
            </wp:positionV>
            <wp:extent cx="5031105" cy="5048885"/>
            <wp:effectExtent l="0" t="0" r="0" b="0"/>
            <wp:wrapTopAndBottom/>
            <wp:docPr id="7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1.jpeg"/>
                    <pic:cNvPicPr>
                      <a:picLocks noChangeAspect="1"/>
                    </pic:cNvPicPr>
                  </pic:nvPicPr>
                  <pic:blipFill>
                    <a:blip r:embed="rId43" cstate="print"/>
                    <a:stretch>
                      <a:fillRect/>
                    </a:stretch>
                  </pic:blipFill>
                  <pic:spPr>
                    <a:xfrm>
                      <a:off x="0" y="0"/>
                      <a:ext cx="5030818" cy="5049107"/>
                    </a:xfrm>
                    <a:prstGeom prst="rect">
                      <a:avLst/>
                    </a:prstGeom>
                  </pic:spPr>
                </pic:pic>
              </a:graphicData>
            </a:graphic>
          </wp:anchor>
        </w:drawing>
      </w:r>
      <w:r>
        <w:rPr>
          <w:b/>
          <w:sz w:val="24"/>
        </w:rPr>
        <w:t>Output: Images</w:t>
      </w:r>
    </w:p>
    <w:p>
      <w:pPr>
        <w:pStyle w:val="6"/>
        <w:spacing w:before="10"/>
        <w:rPr>
          <w:b/>
          <w:sz w:val="35"/>
        </w:rPr>
      </w:pPr>
    </w:p>
    <w:p>
      <w:pPr>
        <w:pStyle w:val="6"/>
        <w:spacing w:line="281" w:lineRule="exact"/>
        <w:ind w:left="260"/>
      </w:pPr>
      <w:r>
        <w:t>Exercise</w:t>
      </w:r>
    </w:p>
    <w:p>
      <w:pPr>
        <w:pStyle w:val="6"/>
        <w:spacing w:after="2" w:line="281" w:lineRule="exact"/>
        <w:ind w:left="260"/>
      </w:pPr>
      <w:r>
        <w:t>1)Write a program to create HTML table with the following output</w:t>
      </w:r>
    </w:p>
    <w:p>
      <w:pPr>
        <w:pStyle w:val="6"/>
        <w:ind w:left="260"/>
        <w:rPr>
          <w:sz w:val="20"/>
        </w:rPr>
      </w:pPr>
      <w:r>
        <w:rPr>
          <w:sz w:val="20"/>
        </w:rPr>
        <w:drawing>
          <wp:inline distT="0" distB="0" distL="0" distR="0">
            <wp:extent cx="4858385" cy="1752600"/>
            <wp:effectExtent l="0" t="0" r="0" b="0"/>
            <wp:docPr id="7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2.jpeg"/>
                    <pic:cNvPicPr>
                      <a:picLocks noChangeAspect="1"/>
                    </pic:cNvPicPr>
                  </pic:nvPicPr>
                  <pic:blipFill>
                    <a:blip r:embed="rId44" cstate="print"/>
                    <a:stretch>
                      <a:fillRect/>
                    </a:stretch>
                  </pic:blipFill>
                  <pic:spPr>
                    <a:xfrm>
                      <a:off x="0" y="0"/>
                      <a:ext cx="4858512" cy="1752600"/>
                    </a:xfrm>
                    <a:prstGeom prst="rect">
                      <a:avLst/>
                    </a:prstGeom>
                  </pic:spPr>
                </pic:pic>
              </a:graphicData>
            </a:graphic>
          </wp:inline>
        </w:drawing>
      </w:r>
    </w:p>
    <w:sectPr>
      <w:pgSz w:w="12240" w:h="15840"/>
      <w:pgMar w:top="1160" w:right="140" w:bottom="900" w:left="1180" w:header="134" w:footer="71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adea">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1179" w:leftChars="-536" w:right="799" w:rightChars="363" w:firstLine="0" w:firstLineChars="0"/>
      <w:rPr>
        <w:sz w:val="20"/>
      </w:rPr>
    </w:pPr>
    <w:r>
      <w:rPr>
        <w:rFonts w:ascii="SimSun" w:hAnsi="SimSun" w:eastAsia="SimSun" w:cs="SimSun"/>
        <w:sz w:val="24"/>
        <w:szCs w:val="24"/>
      </w:rPr>
      <w:drawing>
        <wp:inline distT="0" distB="0" distL="114300" distR="114300">
          <wp:extent cx="2933700" cy="1038225"/>
          <wp:effectExtent l="0" t="0" r="0" b="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1"/>
                  <a:stretch>
                    <a:fillRect/>
                  </a:stretch>
                </pic:blipFill>
                <pic:spPr>
                  <a:xfrm>
                    <a:off x="0" y="0"/>
                    <a:ext cx="2933700" cy="1038225"/>
                  </a:xfrm>
                  <a:prstGeom prst="rect">
                    <a:avLst/>
                  </a:prstGeom>
                  <a:noFill/>
                  <a:ln w="9525">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rFonts w:ascii="SimSun" w:hAnsi="SimSun" w:eastAsia="SimSun" w:cs="SimSun"/>
        <w:sz w:val="24"/>
        <w:szCs w:val="24"/>
      </w:rPr>
      <w:drawing>
        <wp:inline distT="0" distB="0" distL="114300" distR="114300">
          <wp:extent cx="2933700" cy="1038225"/>
          <wp:effectExtent l="0" t="0" r="0" b="0"/>
          <wp:docPr id="1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IMG_256"/>
                  <pic:cNvPicPr>
                    <a:picLocks noChangeAspect="1"/>
                  </pic:cNvPicPr>
                </pic:nvPicPr>
                <pic:blipFill>
                  <a:blip r:embed="rId1"/>
                  <a:stretch>
                    <a:fillRect/>
                  </a:stretch>
                </pic:blipFill>
                <pic:spPr>
                  <a:xfrm>
                    <a:off x="0" y="0"/>
                    <a:ext cx="2933700" cy="1038225"/>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980" w:hanging="360"/>
      </w:pPr>
      <w:rPr>
        <w:rFonts w:hint="default" w:ascii="Georgia" w:hAnsi="Georgia" w:eastAsia="Georgia" w:cs="Georgia"/>
        <w:w w:val="45"/>
        <w:sz w:val="24"/>
        <w:szCs w:val="24"/>
        <w:lang w:val="en-US" w:eastAsia="en-US" w:bidi="ar-SA"/>
      </w:rPr>
    </w:lvl>
    <w:lvl w:ilvl="1" w:tentative="0">
      <w:start w:val="0"/>
      <w:numFmt w:val="bullet"/>
      <w:lvlText w:val="•"/>
      <w:lvlJc w:val="left"/>
      <w:pPr>
        <w:ind w:left="1974" w:hanging="360"/>
      </w:pPr>
      <w:rPr>
        <w:rFonts w:hint="default"/>
        <w:lang w:val="en-US" w:eastAsia="en-US" w:bidi="ar-SA"/>
      </w:rPr>
    </w:lvl>
    <w:lvl w:ilvl="2" w:tentative="0">
      <w:start w:val="0"/>
      <w:numFmt w:val="bullet"/>
      <w:lvlText w:val="•"/>
      <w:lvlJc w:val="left"/>
      <w:pPr>
        <w:ind w:left="2968" w:hanging="360"/>
      </w:pPr>
      <w:rPr>
        <w:rFonts w:hint="default"/>
        <w:lang w:val="en-US" w:eastAsia="en-US" w:bidi="ar-SA"/>
      </w:rPr>
    </w:lvl>
    <w:lvl w:ilvl="3" w:tentative="0">
      <w:start w:val="0"/>
      <w:numFmt w:val="bullet"/>
      <w:lvlText w:val="•"/>
      <w:lvlJc w:val="left"/>
      <w:pPr>
        <w:ind w:left="3962" w:hanging="360"/>
      </w:pPr>
      <w:rPr>
        <w:rFonts w:hint="default"/>
        <w:lang w:val="en-US" w:eastAsia="en-US" w:bidi="ar-SA"/>
      </w:rPr>
    </w:lvl>
    <w:lvl w:ilvl="4" w:tentative="0">
      <w:start w:val="0"/>
      <w:numFmt w:val="bullet"/>
      <w:lvlText w:val="•"/>
      <w:lvlJc w:val="left"/>
      <w:pPr>
        <w:ind w:left="4956" w:hanging="360"/>
      </w:pPr>
      <w:rPr>
        <w:rFonts w:hint="default"/>
        <w:lang w:val="en-US" w:eastAsia="en-US" w:bidi="ar-SA"/>
      </w:rPr>
    </w:lvl>
    <w:lvl w:ilvl="5" w:tentative="0">
      <w:start w:val="0"/>
      <w:numFmt w:val="bullet"/>
      <w:lvlText w:val="•"/>
      <w:lvlJc w:val="left"/>
      <w:pPr>
        <w:ind w:left="5950" w:hanging="360"/>
      </w:pPr>
      <w:rPr>
        <w:rFonts w:hint="default"/>
        <w:lang w:val="en-US" w:eastAsia="en-US" w:bidi="ar-SA"/>
      </w:rPr>
    </w:lvl>
    <w:lvl w:ilvl="6" w:tentative="0">
      <w:start w:val="0"/>
      <w:numFmt w:val="bullet"/>
      <w:lvlText w:val="•"/>
      <w:lvlJc w:val="left"/>
      <w:pPr>
        <w:ind w:left="6944" w:hanging="360"/>
      </w:pPr>
      <w:rPr>
        <w:rFonts w:hint="default"/>
        <w:lang w:val="en-US" w:eastAsia="en-US" w:bidi="ar-SA"/>
      </w:rPr>
    </w:lvl>
    <w:lvl w:ilvl="7" w:tentative="0">
      <w:start w:val="0"/>
      <w:numFmt w:val="bullet"/>
      <w:lvlText w:val="•"/>
      <w:lvlJc w:val="left"/>
      <w:pPr>
        <w:ind w:left="7938" w:hanging="360"/>
      </w:pPr>
      <w:rPr>
        <w:rFonts w:hint="default"/>
        <w:lang w:val="en-US" w:eastAsia="en-US" w:bidi="ar-SA"/>
      </w:rPr>
    </w:lvl>
    <w:lvl w:ilvl="8" w:tentative="0">
      <w:start w:val="0"/>
      <w:numFmt w:val="bullet"/>
      <w:lvlText w:val="•"/>
      <w:lvlJc w:val="left"/>
      <w:pPr>
        <w:ind w:left="8932" w:hanging="360"/>
      </w:pPr>
      <w:rPr>
        <w:rFonts w:hint="default"/>
        <w:lang w:val="en-US" w:eastAsia="en-US" w:bidi="ar-SA"/>
      </w:rPr>
    </w:lvl>
  </w:abstractNum>
  <w:abstractNum w:abstractNumId="1">
    <w:nsid w:val="BF205925"/>
    <w:multiLevelType w:val="multilevel"/>
    <w:tmpl w:val="BF205925"/>
    <w:lvl w:ilvl="0" w:tentative="0">
      <w:start w:val="1"/>
      <w:numFmt w:val="decimal"/>
      <w:lvlText w:val="%1."/>
      <w:lvlJc w:val="left"/>
      <w:pPr>
        <w:ind w:left="980" w:hanging="360"/>
        <w:jc w:val="right"/>
      </w:pPr>
      <w:rPr>
        <w:rFonts w:hint="default" w:ascii="Caladea" w:hAnsi="Caladea" w:eastAsia="Caladea" w:cs="Caladea"/>
        <w:b/>
        <w:bCs/>
        <w:w w:val="99"/>
        <w:sz w:val="24"/>
        <w:szCs w:val="24"/>
        <w:lang w:val="en-US" w:eastAsia="en-US" w:bidi="ar-SA"/>
      </w:rPr>
    </w:lvl>
    <w:lvl w:ilvl="1" w:tentative="0">
      <w:start w:val="0"/>
      <w:numFmt w:val="bullet"/>
      <w:lvlText w:val="•"/>
      <w:lvlJc w:val="left"/>
      <w:pPr>
        <w:ind w:left="1974" w:hanging="360"/>
      </w:pPr>
      <w:rPr>
        <w:rFonts w:hint="default"/>
        <w:lang w:val="en-US" w:eastAsia="en-US" w:bidi="ar-SA"/>
      </w:rPr>
    </w:lvl>
    <w:lvl w:ilvl="2" w:tentative="0">
      <w:start w:val="0"/>
      <w:numFmt w:val="bullet"/>
      <w:lvlText w:val="•"/>
      <w:lvlJc w:val="left"/>
      <w:pPr>
        <w:ind w:left="2968" w:hanging="360"/>
      </w:pPr>
      <w:rPr>
        <w:rFonts w:hint="default"/>
        <w:lang w:val="en-US" w:eastAsia="en-US" w:bidi="ar-SA"/>
      </w:rPr>
    </w:lvl>
    <w:lvl w:ilvl="3" w:tentative="0">
      <w:start w:val="0"/>
      <w:numFmt w:val="bullet"/>
      <w:lvlText w:val="•"/>
      <w:lvlJc w:val="left"/>
      <w:pPr>
        <w:ind w:left="3962" w:hanging="360"/>
      </w:pPr>
      <w:rPr>
        <w:rFonts w:hint="default"/>
        <w:lang w:val="en-US" w:eastAsia="en-US" w:bidi="ar-SA"/>
      </w:rPr>
    </w:lvl>
    <w:lvl w:ilvl="4" w:tentative="0">
      <w:start w:val="0"/>
      <w:numFmt w:val="bullet"/>
      <w:lvlText w:val="•"/>
      <w:lvlJc w:val="left"/>
      <w:pPr>
        <w:ind w:left="4956" w:hanging="360"/>
      </w:pPr>
      <w:rPr>
        <w:rFonts w:hint="default"/>
        <w:lang w:val="en-US" w:eastAsia="en-US" w:bidi="ar-SA"/>
      </w:rPr>
    </w:lvl>
    <w:lvl w:ilvl="5" w:tentative="0">
      <w:start w:val="0"/>
      <w:numFmt w:val="bullet"/>
      <w:lvlText w:val="•"/>
      <w:lvlJc w:val="left"/>
      <w:pPr>
        <w:ind w:left="5950" w:hanging="360"/>
      </w:pPr>
      <w:rPr>
        <w:rFonts w:hint="default"/>
        <w:lang w:val="en-US" w:eastAsia="en-US" w:bidi="ar-SA"/>
      </w:rPr>
    </w:lvl>
    <w:lvl w:ilvl="6" w:tentative="0">
      <w:start w:val="0"/>
      <w:numFmt w:val="bullet"/>
      <w:lvlText w:val="•"/>
      <w:lvlJc w:val="left"/>
      <w:pPr>
        <w:ind w:left="6944" w:hanging="360"/>
      </w:pPr>
      <w:rPr>
        <w:rFonts w:hint="default"/>
        <w:lang w:val="en-US" w:eastAsia="en-US" w:bidi="ar-SA"/>
      </w:rPr>
    </w:lvl>
    <w:lvl w:ilvl="7" w:tentative="0">
      <w:start w:val="0"/>
      <w:numFmt w:val="bullet"/>
      <w:lvlText w:val="•"/>
      <w:lvlJc w:val="left"/>
      <w:pPr>
        <w:ind w:left="7938" w:hanging="360"/>
      </w:pPr>
      <w:rPr>
        <w:rFonts w:hint="default"/>
        <w:lang w:val="en-US" w:eastAsia="en-US" w:bidi="ar-SA"/>
      </w:rPr>
    </w:lvl>
    <w:lvl w:ilvl="8" w:tentative="0">
      <w:start w:val="0"/>
      <w:numFmt w:val="bullet"/>
      <w:lvlText w:val="•"/>
      <w:lvlJc w:val="left"/>
      <w:pPr>
        <w:ind w:left="8932" w:hanging="360"/>
      </w:pPr>
      <w:rPr>
        <w:rFonts w:hint="default"/>
        <w:lang w:val="en-US" w:eastAsia="en-US" w:bidi="ar-SA"/>
      </w:rPr>
    </w:lvl>
  </w:abstractNum>
  <w:abstractNum w:abstractNumId="2">
    <w:nsid w:val="CF092B84"/>
    <w:multiLevelType w:val="multilevel"/>
    <w:tmpl w:val="CF092B84"/>
    <w:lvl w:ilvl="0" w:tentative="0">
      <w:start w:val="0"/>
      <w:numFmt w:val="bullet"/>
      <w:lvlText w:val="o"/>
      <w:lvlJc w:val="left"/>
      <w:pPr>
        <w:ind w:left="620" w:hanging="360"/>
      </w:pPr>
      <w:rPr>
        <w:rFonts w:hint="default" w:ascii="Courier New" w:hAnsi="Courier New" w:eastAsia="Courier New" w:cs="Courier New"/>
        <w:w w:val="99"/>
        <w:sz w:val="24"/>
        <w:szCs w:val="24"/>
        <w:lang w:val="en-US" w:eastAsia="en-US" w:bidi="ar-SA"/>
      </w:rPr>
    </w:lvl>
    <w:lvl w:ilvl="1" w:tentative="0">
      <w:start w:val="1"/>
      <w:numFmt w:val="decimal"/>
      <w:lvlText w:val="%2."/>
      <w:lvlJc w:val="left"/>
      <w:pPr>
        <w:ind w:left="980" w:hanging="360"/>
        <w:jc w:val="left"/>
      </w:pPr>
      <w:rPr>
        <w:rFonts w:hint="default" w:ascii="Caladea" w:hAnsi="Caladea" w:eastAsia="Caladea" w:cs="Caladea"/>
        <w:w w:val="99"/>
        <w:sz w:val="24"/>
        <w:szCs w:val="24"/>
        <w:lang w:val="en-US" w:eastAsia="en-US" w:bidi="ar-SA"/>
      </w:rPr>
    </w:lvl>
    <w:lvl w:ilvl="2" w:tentative="0">
      <w:start w:val="0"/>
      <w:numFmt w:val="bullet"/>
      <w:lvlText w:val="•"/>
      <w:lvlJc w:val="left"/>
      <w:pPr>
        <w:ind w:left="2084" w:hanging="360"/>
      </w:pPr>
      <w:rPr>
        <w:rFonts w:hint="default"/>
        <w:lang w:val="en-US" w:eastAsia="en-US" w:bidi="ar-SA"/>
      </w:rPr>
    </w:lvl>
    <w:lvl w:ilvl="3" w:tentative="0">
      <w:start w:val="0"/>
      <w:numFmt w:val="bullet"/>
      <w:lvlText w:val="•"/>
      <w:lvlJc w:val="left"/>
      <w:pPr>
        <w:ind w:left="3188" w:hanging="360"/>
      </w:pPr>
      <w:rPr>
        <w:rFonts w:hint="default"/>
        <w:lang w:val="en-US" w:eastAsia="en-US" w:bidi="ar-SA"/>
      </w:rPr>
    </w:lvl>
    <w:lvl w:ilvl="4" w:tentative="0">
      <w:start w:val="0"/>
      <w:numFmt w:val="bullet"/>
      <w:lvlText w:val="•"/>
      <w:lvlJc w:val="left"/>
      <w:pPr>
        <w:ind w:left="4293" w:hanging="360"/>
      </w:pPr>
      <w:rPr>
        <w:rFonts w:hint="default"/>
        <w:lang w:val="en-US" w:eastAsia="en-US" w:bidi="ar-SA"/>
      </w:rPr>
    </w:lvl>
    <w:lvl w:ilvl="5" w:tentative="0">
      <w:start w:val="0"/>
      <w:numFmt w:val="bullet"/>
      <w:lvlText w:val="•"/>
      <w:lvlJc w:val="left"/>
      <w:pPr>
        <w:ind w:left="5397" w:hanging="360"/>
      </w:pPr>
      <w:rPr>
        <w:rFonts w:hint="default"/>
        <w:lang w:val="en-US" w:eastAsia="en-US" w:bidi="ar-SA"/>
      </w:rPr>
    </w:lvl>
    <w:lvl w:ilvl="6" w:tentative="0">
      <w:start w:val="0"/>
      <w:numFmt w:val="bullet"/>
      <w:lvlText w:val="•"/>
      <w:lvlJc w:val="left"/>
      <w:pPr>
        <w:ind w:left="6502" w:hanging="360"/>
      </w:pPr>
      <w:rPr>
        <w:rFonts w:hint="default"/>
        <w:lang w:val="en-US" w:eastAsia="en-US" w:bidi="ar-SA"/>
      </w:rPr>
    </w:lvl>
    <w:lvl w:ilvl="7" w:tentative="0">
      <w:start w:val="0"/>
      <w:numFmt w:val="bullet"/>
      <w:lvlText w:val="•"/>
      <w:lvlJc w:val="left"/>
      <w:pPr>
        <w:ind w:left="7606" w:hanging="360"/>
      </w:pPr>
      <w:rPr>
        <w:rFonts w:hint="default"/>
        <w:lang w:val="en-US" w:eastAsia="en-US" w:bidi="ar-SA"/>
      </w:rPr>
    </w:lvl>
    <w:lvl w:ilvl="8" w:tentative="0">
      <w:start w:val="0"/>
      <w:numFmt w:val="bullet"/>
      <w:lvlText w:val="•"/>
      <w:lvlJc w:val="left"/>
      <w:pPr>
        <w:ind w:left="8711" w:hanging="360"/>
      </w:pPr>
      <w:rPr>
        <w:rFonts w:hint="default"/>
        <w:lang w:val="en-US" w:eastAsia="en-US" w:bidi="ar-SA"/>
      </w:rPr>
    </w:lvl>
  </w:abstractNum>
  <w:abstractNum w:abstractNumId="3">
    <w:nsid w:val="0053208E"/>
    <w:multiLevelType w:val="multilevel"/>
    <w:tmpl w:val="0053208E"/>
    <w:lvl w:ilvl="0" w:tentative="0">
      <w:start w:val="0"/>
      <w:numFmt w:val="bullet"/>
      <w:lvlText w:val=""/>
      <w:lvlJc w:val="left"/>
      <w:pPr>
        <w:ind w:left="980" w:hanging="360"/>
      </w:pPr>
      <w:rPr>
        <w:rFonts w:hint="default" w:ascii="Symbol" w:hAnsi="Symbol" w:eastAsia="Symbol" w:cs="Symbol"/>
        <w:w w:val="99"/>
        <w:sz w:val="24"/>
        <w:szCs w:val="24"/>
        <w:lang w:val="en-US" w:eastAsia="en-US" w:bidi="ar-SA"/>
      </w:rPr>
    </w:lvl>
    <w:lvl w:ilvl="1" w:tentative="0">
      <w:start w:val="0"/>
      <w:numFmt w:val="bullet"/>
      <w:lvlText w:val="•"/>
      <w:lvlJc w:val="left"/>
      <w:pPr>
        <w:ind w:left="1974" w:hanging="360"/>
      </w:pPr>
      <w:rPr>
        <w:rFonts w:hint="default"/>
        <w:lang w:val="en-US" w:eastAsia="en-US" w:bidi="ar-SA"/>
      </w:rPr>
    </w:lvl>
    <w:lvl w:ilvl="2" w:tentative="0">
      <w:start w:val="0"/>
      <w:numFmt w:val="bullet"/>
      <w:lvlText w:val="•"/>
      <w:lvlJc w:val="left"/>
      <w:pPr>
        <w:ind w:left="2968" w:hanging="360"/>
      </w:pPr>
      <w:rPr>
        <w:rFonts w:hint="default"/>
        <w:lang w:val="en-US" w:eastAsia="en-US" w:bidi="ar-SA"/>
      </w:rPr>
    </w:lvl>
    <w:lvl w:ilvl="3" w:tentative="0">
      <w:start w:val="0"/>
      <w:numFmt w:val="bullet"/>
      <w:lvlText w:val="•"/>
      <w:lvlJc w:val="left"/>
      <w:pPr>
        <w:ind w:left="3962" w:hanging="360"/>
      </w:pPr>
      <w:rPr>
        <w:rFonts w:hint="default"/>
        <w:lang w:val="en-US" w:eastAsia="en-US" w:bidi="ar-SA"/>
      </w:rPr>
    </w:lvl>
    <w:lvl w:ilvl="4" w:tentative="0">
      <w:start w:val="0"/>
      <w:numFmt w:val="bullet"/>
      <w:lvlText w:val="•"/>
      <w:lvlJc w:val="left"/>
      <w:pPr>
        <w:ind w:left="4956" w:hanging="360"/>
      </w:pPr>
      <w:rPr>
        <w:rFonts w:hint="default"/>
        <w:lang w:val="en-US" w:eastAsia="en-US" w:bidi="ar-SA"/>
      </w:rPr>
    </w:lvl>
    <w:lvl w:ilvl="5" w:tentative="0">
      <w:start w:val="0"/>
      <w:numFmt w:val="bullet"/>
      <w:lvlText w:val="•"/>
      <w:lvlJc w:val="left"/>
      <w:pPr>
        <w:ind w:left="5950" w:hanging="360"/>
      </w:pPr>
      <w:rPr>
        <w:rFonts w:hint="default"/>
        <w:lang w:val="en-US" w:eastAsia="en-US" w:bidi="ar-SA"/>
      </w:rPr>
    </w:lvl>
    <w:lvl w:ilvl="6" w:tentative="0">
      <w:start w:val="0"/>
      <w:numFmt w:val="bullet"/>
      <w:lvlText w:val="•"/>
      <w:lvlJc w:val="left"/>
      <w:pPr>
        <w:ind w:left="6944" w:hanging="360"/>
      </w:pPr>
      <w:rPr>
        <w:rFonts w:hint="default"/>
        <w:lang w:val="en-US" w:eastAsia="en-US" w:bidi="ar-SA"/>
      </w:rPr>
    </w:lvl>
    <w:lvl w:ilvl="7" w:tentative="0">
      <w:start w:val="0"/>
      <w:numFmt w:val="bullet"/>
      <w:lvlText w:val="•"/>
      <w:lvlJc w:val="left"/>
      <w:pPr>
        <w:ind w:left="7938" w:hanging="360"/>
      </w:pPr>
      <w:rPr>
        <w:rFonts w:hint="default"/>
        <w:lang w:val="en-US" w:eastAsia="en-US" w:bidi="ar-SA"/>
      </w:rPr>
    </w:lvl>
    <w:lvl w:ilvl="8" w:tentative="0">
      <w:start w:val="0"/>
      <w:numFmt w:val="bullet"/>
      <w:lvlText w:val="•"/>
      <w:lvlJc w:val="left"/>
      <w:pPr>
        <w:ind w:left="8932" w:hanging="360"/>
      </w:pPr>
      <w:rPr>
        <w:rFonts w:hint="default"/>
        <w:lang w:val="en-US" w:eastAsia="en-US" w:bidi="ar-SA"/>
      </w:rPr>
    </w:lvl>
  </w:abstractNum>
  <w:abstractNum w:abstractNumId="4">
    <w:nsid w:val="03D62ECE"/>
    <w:multiLevelType w:val="multilevel"/>
    <w:tmpl w:val="03D62ECE"/>
    <w:lvl w:ilvl="0" w:tentative="0">
      <w:start w:val="0"/>
      <w:numFmt w:val="bullet"/>
      <w:lvlText w:val=""/>
      <w:lvlJc w:val="left"/>
      <w:pPr>
        <w:ind w:left="1340" w:hanging="360"/>
      </w:pPr>
      <w:rPr>
        <w:rFonts w:hint="default" w:ascii="Symbol" w:hAnsi="Symbol" w:eastAsia="Symbol" w:cs="Symbol"/>
        <w:w w:val="99"/>
        <w:sz w:val="24"/>
        <w:szCs w:val="24"/>
        <w:lang w:val="en-US" w:eastAsia="en-US" w:bidi="ar-SA"/>
      </w:rPr>
    </w:lvl>
    <w:lvl w:ilvl="1" w:tentative="0">
      <w:start w:val="0"/>
      <w:numFmt w:val="bullet"/>
      <w:lvlText w:val="•"/>
      <w:lvlJc w:val="left"/>
      <w:pPr>
        <w:ind w:left="2298" w:hanging="360"/>
      </w:pPr>
      <w:rPr>
        <w:rFonts w:hint="default"/>
        <w:lang w:val="en-US" w:eastAsia="en-US" w:bidi="ar-SA"/>
      </w:rPr>
    </w:lvl>
    <w:lvl w:ilvl="2" w:tentative="0">
      <w:start w:val="0"/>
      <w:numFmt w:val="bullet"/>
      <w:lvlText w:val="•"/>
      <w:lvlJc w:val="left"/>
      <w:pPr>
        <w:ind w:left="3256" w:hanging="360"/>
      </w:pPr>
      <w:rPr>
        <w:rFonts w:hint="default"/>
        <w:lang w:val="en-US" w:eastAsia="en-US" w:bidi="ar-SA"/>
      </w:rPr>
    </w:lvl>
    <w:lvl w:ilvl="3" w:tentative="0">
      <w:start w:val="0"/>
      <w:numFmt w:val="bullet"/>
      <w:lvlText w:val="•"/>
      <w:lvlJc w:val="left"/>
      <w:pPr>
        <w:ind w:left="4214" w:hanging="360"/>
      </w:pPr>
      <w:rPr>
        <w:rFonts w:hint="default"/>
        <w:lang w:val="en-US" w:eastAsia="en-US" w:bidi="ar-SA"/>
      </w:rPr>
    </w:lvl>
    <w:lvl w:ilvl="4" w:tentative="0">
      <w:start w:val="0"/>
      <w:numFmt w:val="bullet"/>
      <w:lvlText w:val="•"/>
      <w:lvlJc w:val="left"/>
      <w:pPr>
        <w:ind w:left="5172" w:hanging="360"/>
      </w:pPr>
      <w:rPr>
        <w:rFonts w:hint="default"/>
        <w:lang w:val="en-US" w:eastAsia="en-US" w:bidi="ar-SA"/>
      </w:rPr>
    </w:lvl>
    <w:lvl w:ilvl="5" w:tentative="0">
      <w:start w:val="0"/>
      <w:numFmt w:val="bullet"/>
      <w:lvlText w:val="•"/>
      <w:lvlJc w:val="left"/>
      <w:pPr>
        <w:ind w:left="6130" w:hanging="360"/>
      </w:pPr>
      <w:rPr>
        <w:rFonts w:hint="default"/>
        <w:lang w:val="en-US" w:eastAsia="en-US" w:bidi="ar-SA"/>
      </w:rPr>
    </w:lvl>
    <w:lvl w:ilvl="6" w:tentative="0">
      <w:start w:val="0"/>
      <w:numFmt w:val="bullet"/>
      <w:lvlText w:val="•"/>
      <w:lvlJc w:val="left"/>
      <w:pPr>
        <w:ind w:left="7088" w:hanging="360"/>
      </w:pPr>
      <w:rPr>
        <w:rFonts w:hint="default"/>
        <w:lang w:val="en-US" w:eastAsia="en-US" w:bidi="ar-SA"/>
      </w:rPr>
    </w:lvl>
    <w:lvl w:ilvl="7" w:tentative="0">
      <w:start w:val="0"/>
      <w:numFmt w:val="bullet"/>
      <w:lvlText w:val="•"/>
      <w:lvlJc w:val="left"/>
      <w:pPr>
        <w:ind w:left="8046" w:hanging="360"/>
      </w:pPr>
      <w:rPr>
        <w:rFonts w:hint="default"/>
        <w:lang w:val="en-US" w:eastAsia="en-US" w:bidi="ar-SA"/>
      </w:rPr>
    </w:lvl>
    <w:lvl w:ilvl="8" w:tentative="0">
      <w:start w:val="0"/>
      <w:numFmt w:val="bullet"/>
      <w:lvlText w:val="•"/>
      <w:lvlJc w:val="left"/>
      <w:pPr>
        <w:ind w:left="9004" w:hanging="360"/>
      </w:pPr>
      <w:rPr>
        <w:rFonts w:hint="default"/>
        <w:lang w:val="en-US" w:eastAsia="en-US" w:bidi="ar-SA"/>
      </w:rPr>
    </w:lvl>
  </w:abstractNum>
  <w:abstractNum w:abstractNumId="5">
    <w:nsid w:val="59ADCABA"/>
    <w:multiLevelType w:val="multilevel"/>
    <w:tmpl w:val="59ADCABA"/>
    <w:lvl w:ilvl="0" w:tentative="0">
      <w:start w:val="1"/>
      <w:numFmt w:val="decimal"/>
      <w:lvlText w:val="%1."/>
      <w:lvlJc w:val="left"/>
      <w:pPr>
        <w:ind w:left="980" w:hanging="360"/>
        <w:jc w:val="left"/>
      </w:pPr>
      <w:rPr>
        <w:rFonts w:hint="default" w:ascii="Caladea" w:hAnsi="Caladea" w:eastAsia="Caladea" w:cs="Caladea"/>
        <w:w w:val="99"/>
        <w:sz w:val="24"/>
        <w:szCs w:val="24"/>
        <w:lang w:val="en-US" w:eastAsia="en-US" w:bidi="ar-SA"/>
      </w:rPr>
    </w:lvl>
    <w:lvl w:ilvl="1" w:tentative="0">
      <w:start w:val="1"/>
      <w:numFmt w:val="decimal"/>
      <w:lvlText w:val="%2."/>
      <w:lvlJc w:val="left"/>
      <w:pPr>
        <w:ind w:left="1989" w:hanging="449"/>
        <w:jc w:val="left"/>
      </w:pPr>
      <w:rPr>
        <w:rFonts w:hint="default" w:ascii="Caladea" w:hAnsi="Caladea" w:eastAsia="Caladea" w:cs="Caladea"/>
        <w:b/>
        <w:bCs/>
        <w:w w:val="100"/>
        <w:sz w:val="28"/>
        <w:szCs w:val="28"/>
        <w:lang w:val="en-US" w:eastAsia="en-US" w:bidi="ar-SA"/>
      </w:rPr>
    </w:lvl>
    <w:lvl w:ilvl="2" w:tentative="0">
      <w:start w:val="0"/>
      <w:numFmt w:val="bullet"/>
      <w:lvlText w:val="•"/>
      <w:lvlJc w:val="left"/>
      <w:pPr>
        <w:ind w:left="3044" w:hanging="449"/>
      </w:pPr>
      <w:rPr>
        <w:rFonts w:hint="default"/>
        <w:lang w:val="en-US" w:eastAsia="en-US" w:bidi="ar-SA"/>
      </w:rPr>
    </w:lvl>
    <w:lvl w:ilvl="3" w:tentative="0">
      <w:start w:val="0"/>
      <w:numFmt w:val="bullet"/>
      <w:lvlText w:val="•"/>
      <w:lvlJc w:val="left"/>
      <w:pPr>
        <w:ind w:left="4028" w:hanging="449"/>
      </w:pPr>
      <w:rPr>
        <w:rFonts w:hint="default"/>
        <w:lang w:val="en-US" w:eastAsia="en-US" w:bidi="ar-SA"/>
      </w:rPr>
    </w:lvl>
    <w:lvl w:ilvl="4" w:tentative="0">
      <w:start w:val="0"/>
      <w:numFmt w:val="bullet"/>
      <w:lvlText w:val="•"/>
      <w:lvlJc w:val="left"/>
      <w:pPr>
        <w:ind w:left="5013" w:hanging="449"/>
      </w:pPr>
      <w:rPr>
        <w:rFonts w:hint="default"/>
        <w:lang w:val="en-US" w:eastAsia="en-US" w:bidi="ar-SA"/>
      </w:rPr>
    </w:lvl>
    <w:lvl w:ilvl="5" w:tentative="0">
      <w:start w:val="0"/>
      <w:numFmt w:val="bullet"/>
      <w:lvlText w:val="•"/>
      <w:lvlJc w:val="left"/>
      <w:pPr>
        <w:ind w:left="5997" w:hanging="449"/>
      </w:pPr>
      <w:rPr>
        <w:rFonts w:hint="default"/>
        <w:lang w:val="en-US" w:eastAsia="en-US" w:bidi="ar-SA"/>
      </w:rPr>
    </w:lvl>
    <w:lvl w:ilvl="6" w:tentative="0">
      <w:start w:val="0"/>
      <w:numFmt w:val="bullet"/>
      <w:lvlText w:val="•"/>
      <w:lvlJc w:val="left"/>
      <w:pPr>
        <w:ind w:left="6982" w:hanging="449"/>
      </w:pPr>
      <w:rPr>
        <w:rFonts w:hint="default"/>
        <w:lang w:val="en-US" w:eastAsia="en-US" w:bidi="ar-SA"/>
      </w:rPr>
    </w:lvl>
    <w:lvl w:ilvl="7" w:tentative="0">
      <w:start w:val="0"/>
      <w:numFmt w:val="bullet"/>
      <w:lvlText w:val="•"/>
      <w:lvlJc w:val="left"/>
      <w:pPr>
        <w:ind w:left="7966" w:hanging="449"/>
      </w:pPr>
      <w:rPr>
        <w:rFonts w:hint="default"/>
        <w:lang w:val="en-US" w:eastAsia="en-US" w:bidi="ar-SA"/>
      </w:rPr>
    </w:lvl>
    <w:lvl w:ilvl="8" w:tentative="0">
      <w:start w:val="0"/>
      <w:numFmt w:val="bullet"/>
      <w:lvlText w:val="•"/>
      <w:lvlJc w:val="left"/>
      <w:pPr>
        <w:ind w:left="8951" w:hanging="449"/>
      </w:pPr>
      <w:rPr>
        <w:rFonts w:hint="default"/>
        <w:lang w:val="en-US" w:eastAsia="en-US" w:bidi="ar-SA"/>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596355"/>
    <w:rsid w:val="1B590424"/>
    <w:rsid w:val="20844776"/>
    <w:rsid w:val="434A38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adea" w:hAnsi="Caladea" w:eastAsia="Caladea" w:cs="Caladea"/>
      <w:sz w:val="22"/>
      <w:szCs w:val="22"/>
      <w:lang w:val="en-US" w:eastAsia="en-US" w:bidi="ar-SA"/>
    </w:rPr>
  </w:style>
  <w:style w:type="paragraph" w:styleId="2">
    <w:name w:val="heading 1"/>
    <w:basedOn w:val="1"/>
    <w:next w:val="1"/>
    <w:qFormat/>
    <w:uiPriority w:val="1"/>
    <w:pPr>
      <w:ind w:left="231"/>
      <w:outlineLvl w:val="1"/>
    </w:pPr>
    <w:rPr>
      <w:rFonts w:ascii="Caladea" w:hAnsi="Caladea" w:eastAsia="Caladea" w:cs="Caladea"/>
      <w:b/>
      <w:bCs/>
      <w:sz w:val="28"/>
      <w:szCs w:val="28"/>
      <w:lang w:val="en-US" w:eastAsia="en-US" w:bidi="ar-SA"/>
    </w:rPr>
  </w:style>
  <w:style w:type="paragraph" w:styleId="3">
    <w:name w:val="heading 2"/>
    <w:basedOn w:val="1"/>
    <w:next w:val="1"/>
    <w:qFormat/>
    <w:uiPriority w:val="1"/>
    <w:pPr>
      <w:ind w:left="260"/>
      <w:outlineLvl w:val="2"/>
    </w:pPr>
    <w:rPr>
      <w:rFonts w:ascii="Caladea" w:hAnsi="Caladea" w:eastAsia="Caladea" w:cs="Caladea"/>
      <w:b/>
      <w:bCs/>
      <w:sz w:val="24"/>
      <w:szCs w:val="24"/>
      <w:lang w:val="en-U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Caladea" w:hAnsi="Caladea" w:eastAsia="Caladea" w:cs="Caladea"/>
      <w:sz w:val="24"/>
      <w:szCs w:val="24"/>
      <w:lang w:val="en-US"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620" w:hanging="360"/>
    </w:pPr>
    <w:rPr>
      <w:rFonts w:ascii="Caladea" w:hAnsi="Caladea" w:eastAsia="Caladea" w:cs="Caladea"/>
      <w:lang w:val="en-US" w:eastAsia="en-US" w:bidi="ar-SA"/>
    </w:rPr>
  </w:style>
  <w:style w:type="paragraph" w:customStyle="1" w:styleId="9">
    <w:name w:val="Table Paragraph"/>
    <w:basedOn w:val="1"/>
    <w:qFormat/>
    <w:uiPriority w:val="1"/>
    <w:pPr>
      <w:ind w:left="143"/>
    </w:pPr>
    <w:rPr>
      <w:rFonts w:ascii="Caladea" w:hAnsi="Caladea" w:eastAsia="Caladea" w:cs="Calade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2501</Words>
  <Characters>12291</Characters>
  <TotalTime>13</TotalTime>
  <ScaleCrop>false</ScaleCrop>
  <LinksUpToDate>false</LinksUpToDate>
  <CharactersWithSpaces>14597</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2022-02-03T08:57:00Z</dcterms:created>
  <dc:creator>OPTIPLEX</dc:creator>
  <cp:lastModifiedBy>91799</cp:lastModifiedBy>
  <dcterms:modified xsi:type="dcterms:W3CDTF">2022-02-07T06:15:01Z</dcterms:modified>
  <dc:title>Microsoft Word - MERN _Day-01_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2021-02-03T00:00:00Z</vt:filetime>
  </property>
  <property fmtid="{D5CDD505-2E9C-101B-9397-08002B2CF9AE}" pid="3" name="LastSaved">
    <vt:filetime>2022-02-03T00:00:00Z</vt:filetime>
  </property>
  <property fmtid="{D5CDD505-2E9C-101B-9397-08002B2CF9AE}" pid="4" name="KSOProductBuildVer">
    <vt:lpwstr>1033-11.2.0.10463</vt:lpwstr>
  </property>
  <property fmtid="{D5CDD505-2E9C-101B-9397-08002B2CF9AE}" pid="5" name="ICV">
    <vt:lpwstr>E4EAD11941B24B169096ED1BC908AC4F</vt:lpwstr>
  </property>
</Properties>
</file>